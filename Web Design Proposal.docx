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09589" w14:textId="26E01F0A" w:rsidR="005C3D10" w:rsidRDefault="008C76E8">
      <w:r>
        <w:rPr>
          <w:noProof/>
        </w:rPr>
        <mc:AlternateContent>
          <mc:Choice Requires="wps">
            <w:drawing>
              <wp:anchor distT="0" distB="0" distL="114300" distR="114300" simplePos="0" relativeHeight="251657728" behindDoc="1" locked="0" layoutInCell="1" allowOverlap="1" wp14:anchorId="2FD46886" wp14:editId="55728EE1">
                <wp:simplePos x="0" y="0"/>
                <wp:positionH relativeFrom="page">
                  <wp:align>left</wp:align>
                </wp:positionH>
                <wp:positionV relativeFrom="page">
                  <wp:align>top</wp:align>
                </wp:positionV>
                <wp:extent cx="7772400" cy="10058400"/>
                <wp:effectExtent l="0" t="0" r="0" b="0"/>
                <wp:wrapNone/>
                <wp:docPr id="173261949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blipFill dpi="0" rotWithShape="0">
                          <a:blip r:embed="rId5"/>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100000</wp14:pctWidth>
                </wp14:sizeRelH>
                <wp14:sizeRelV relativeFrom="page">
                  <wp14:pctHeight>100000</wp14:pctHeight>
                </wp14:sizeRelV>
              </wp:anchor>
            </w:drawing>
          </mc:Choice>
          <mc:Fallback>
            <w:pict>
              <v:rect w14:anchorId="5061DA57" id="Rectangle 2" o:spid="_x0000_s1026" style="position:absolute;margin-left:0;margin-top:0;width:612pt;height:11in;z-index:-251658752;visibility:visible;mso-wrap-style:square;mso-width-percent:1000;mso-height-percent:1000;mso-wrap-distance-left:9pt;mso-wrap-distance-top:0;mso-wrap-distance-right:9pt;mso-wrap-distance-bottom:0;mso-position-horizontal:left;mso-position-horizontal-relative:page;mso-position-vertical:top;mso-position-vertical-relative:page;mso-width-percent:1000;mso-height-percent:100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" stroked="f">
                <v:fill r:id="rId6" o:title="" recolor="t" type="frame"/>
                <w10:wrap anchorx="page" anchory="page"/>
              </v:rect>
            </w:pict>
          </mc:Fallback>
        </mc:AlternateContent>
      </w:r>
    </w:p>
    <w:tbl>
      <w:tblPr>
        <w:tblpPr w:tblpX="2" w:tblpY="5661"/>
        <w:tblW w:w="0" w:type="auto"/>
        <w:tblLook w:val="04A0" w:firstRow="1" w:lastRow="0" w:firstColumn="1" w:lastColumn="0" w:noHBand="0" w:noVBand="1"/>
      </w:tblPr>
      <w:tblGrid>
        <w:gridCol w:w="10714"/>
      </w:tblGrid>
      <w:tr w:rsidR="005C3D10" w14:paraId="18B7F83F" w14:textId="77777777">
        <w:tc>
          <w:tcPr>
            <w:tcW w:w="10725" w:type="dxa"/>
          </w:tcPr>
          <w:p w14:paraId="03957BB8" w14:textId="77777777" w:rsidR="005C3D10" w:rsidRDefault="00000000">
            <w:pPr>
              <w:pStyle w:val="Heading1"/>
              <w:jc w:val="center"/>
            </w:pPr>
            <w:r>
              <w:rPr>
                <w:color w:val="FFFFFF"/>
                <w:sz w:val="75"/>
                <w:szCs w:val="75"/>
              </w:rPr>
              <w:t>Freelance Web Design Proposal</w:t>
            </w:r>
          </w:p>
        </w:tc>
      </w:tr>
    </w:tbl>
    <w:p w14:paraId="636B4369" w14:textId="77777777" w:rsidR="005C3D10" w:rsidRDefault="005C3D10">
      <w:pPr>
        <w:sectPr w:rsidR="005C3D10" w:rsidSect="00C10CA5">
          <w:pgSz w:w="12240" w:h="15840" w:code="1"/>
          <w:pgMar w:top="979" w:right="763" w:bottom="979" w:left="763" w:header="240" w:footer="240" w:gutter="0"/>
          <w:cols w:space="720"/>
          <w:titlePg/>
        </w:sectPr>
      </w:pPr>
    </w:p>
    <w:p w14:paraId="2505F65A" w14:textId="77777777" w:rsidR="005C3D10" w:rsidRDefault="00000000">
      <w:pPr>
        <w:pStyle w:val="Heading2"/>
      </w:pPr>
      <w:r>
        <w:lastRenderedPageBreak/>
        <w:t>Intro</w:t>
      </w:r>
    </w:p>
    <w:p w14:paraId="70C8A10D" w14:textId="77777777" w:rsidR="005C3D10" w:rsidRDefault="005C3D10">
      <w:pPr>
        <w:spacing w:after="0" w:line="240" w:lineRule="auto"/>
      </w:pPr>
    </w:p>
    <w:p w14:paraId="5BD75F11" w14:textId="77777777" w:rsidR="005C3D10" w:rsidRDefault="00000000">
      <w:pPr>
        <w:pStyle w:val="PDParagraphDefault"/>
      </w:pPr>
      <w:r>
        <w:t>In today’s digital world, your website is often the first impression on potential customers. In fact, more than 60% of today’s purchases start online, and nearly all consumers state that company websites factor into their purchasing decisions. A reliable, well-designed website exposes your products and services to those who seek them and makes it easier for you to compete in a crowded marketplace.</w:t>
      </w:r>
    </w:p>
    <w:p w14:paraId="7066E604" w14:textId="77777777" w:rsidR="005C3D10" w:rsidRDefault="00000000">
      <w:pPr>
        <w:pStyle w:val="PDParagraphDefault"/>
        <w:spacing w:before="210"/>
      </w:pPr>
      <w:r>
        <w:t>As a professional freelance web designer, I specialize in building business websites that accomplish the following:</w:t>
      </w:r>
    </w:p>
    <w:p w14:paraId="3693154D" w14:textId="77777777" w:rsidR="005C3D10" w:rsidRDefault="00000000">
      <w:pPr>
        <w:pStyle w:val="PDParagraphDefault"/>
        <w:numPr>
          <w:ilvl w:val="0"/>
          <w:numId w:val="3"/>
        </w:numPr>
        <w:spacing w:before="210"/>
      </w:pPr>
      <w:r>
        <w:t>Draw organic traffic from search engines</w:t>
      </w:r>
    </w:p>
    <w:p w14:paraId="43A4E98A" w14:textId="77777777" w:rsidR="005C3D10" w:rsidRDefault="00000000">
      <w:pPr>
        <w:pStyle w:val="PDParagraphDefault"/>
        <w:numPr>
          <w:ilvl w:val="0"/>
          <w:numId w:val="3"/>
        </w:numPr>
        <w:spacing w:before="150"/>
      </w:pPr>
      <w:r>
        <w:t>Positively position your brand, products, and services</w:t>
      </w:r>
    </w:p>
    <w:p w14:paraId="28A02050" w14:textId="77777777" w:rsidR="005C3D10" w:rsidRDefault="00000000">
      <w:pPr>
        <w:pStyle w:val="PDParagraphDefault"/>
        <w:numPr>
          <w:ilvl w:val="0"/>
          <w:numId w:val="3"/>
        </w:numPr>
        <w:spacing w:before="150"/>
      </w:pPr>
      <w:r>
        <w:t>Drive visitors to purchase or convert to leads</w:t>
      </w:r>
    </w:p>
    <w:p w14:paraId="220453FD" w14:textId="77777777" w:rsidR="005C3D10" w:rsidRDefault="00000000">
      <w:pPr>
        <w:pStyle w:val="PDParagraphDefault"/>
        <w:numPr>
          <w:ilvl w:val="0"/>
          <w:numId w:val="3"/>
        </w:numPr>
        <w:spacing w:before="150"/>
      </w:pPr>
      <w:r>
        <w:t>Support your digital marketing channels</w:t>
      </w:r>
    </w:p>
    <w:p w14:paraId="1B16C9DC" w14:textId="77777777" w:rsidR="005C3D10" w:rsidRDefault="00000000">
      <w:pPr>
        <w:pStyle w:val="PDParagraphDefault"/>
        <w:spacing w:before="210"/>
      </w:pPr>
      <w:r>
        <w:t>I have had the pleasure of working with many businesses around the world to build successful business websites. I draw from a strong web design background, augmented by an understanding of what makes a website a profitable marketing tool.</w:t>
      </w:r>
    </w:p>
    <w:p w14:paraId="544AB232" w14:textId="77777777" w:rsidR="005C3D10" w:rsidRDefault="00000000">
      <w:pPr>
        <w:pStyle w:val="PDParagraphDefault"/>
        <w:spacing w:before="210"/>
        <w:sectPr w:rsidR="005C3D10" w:rsidSect="00C10CA5">
          <w:pgSz w:w="12240" w:h="15840" w:code="1"/>
          <w:pgMar w:top="979" w:right="763" w:bottom="979" w:left="763" w:header="240" w:footer="240" w:gutter="0"/>
          <w:cols w:space="720"/>
        </w:sectPr>
      </w:pPr>
      <w:r>
        <w:t>In this proposal, you’ll find a wealth of information related to the web design services that I offer. I’ve included visual examples of past work along with testimonials from previous clients. You’ll also find information regarding my approach to web design projects, and the costs associated with your website’s design and creation.</w:t>
      </w:r>
    </w:p>
    <w:p w14:paraId="50A3079F" w14:textId="77777777" w:rsidR="005C3D10" w:rsidRDefault="00000000">
      <w:pPr>
        <w:pStyle w:val="Heading2"/>
      </w:pPr>
      <w:r>
        <w:lastRenderedPageBreak/>
        <w:t>My Work</w:t>
      </w:r>
    </w:p>
    <w:p w14:paraId="19684857" w14:textId="77777777" w:rsidR="005C3D10" w:rsidRDefault="005C3D10">
      <w:pPr>
        <w:spacing w:after="0" w:line="240" w:lineRule="auto"/>
      </w:pPr>
    </w:p>
    <w:p w14:paraId="50ABE275" w14:textId="77777777" w:rsidR="005C3D10" w:rsidRDefault="00000000">
      <w:pPr>
        <w:pStyle w:val="PDParagraphDefault"/>
      </w:pPr>
      <w:r>
        <w:t>I’ve had the pleasure of building websites for several successful brands around the world. My web design portfolio includes the following projects:</w:t>
      </w:r>
    </w:p>
    <w:p w14:paraId="6D1B8CD3" w14:textId="77777777" w:rsidR="005C3D10" w:rsidRDefault="005C3D10">
      <w:pPr>
        <w:spacing w:after="0" w:line="240" w:lineRule="auto"/>
      </w:pPr>
    </w:p>
    <w:tbl>
      <w:tblPr>
        <w:tblStyle w:val="PDRowItem"/>
        <w:tblW w:w="0" w:type="auto"/>
        <w:jc w:val="center"/>
        <w:tblInd w:w="0" w:type="dxa"/>
        <w:tblCellMar>
          <w:top w:w="0" w:type="dxa"/>
          <w:left w:w="0" w:type="dxa"/>
        </w:tblCellMar>
        <w:tblLook w:val="04A0" w:firstRow="1" w:lastRow="0" w:firstColumn="1" w:lastColumn="0" w:noHBand="0" w:noVBand="1"/>
      </w:tblPr>
      <w:tblGrid>
        <w:gridCol w:w="5357"/>
        <w:gridCol w:w="5357"/>
      </w:tblGrid>
      <w:tr w:rsidR="005C3D10" w14:paraId="62FE15AB" w14:textId="77777777">
        <w:tblPrEx>
          <w:tblCellMar>
            <w:top w:w="0" w:type="dxa"/>
            <w:left w:w="0" w:type="dxa"/>
          </w:tblCellMar>
        </w:tblPrEx>
        <w:trPr>
          <w:jc w:val="center"/>
        </w:trPr>
        <w:tc>
          <w:tcPr>
            <w:tcW w:w="5357" w:type="dxa"/>
          </w:tcPr>
          <w:p w14:paraId="54F67130" w14:textId="77777777" w:rsidR="005C3D10" w:rsidRDefault="00000000">
            <w:pPr>
              <w:jc w:val="center"/>
            </w:pPr>
            <w:r>
              <w:rPr>
                <w:noProof/>
              </w:rPr>
              <w:drawing>
                <wp:inline distT="0" distB="0" distL="0" distR="0" wp14:anchorId="02BAAE81" wp14:editId="4EC54BD3">
                  <wp:extent cx="3286125" cy="1447800"/>
                  <wp:effectExtent l="0" t="0" r="0" b="0"/>
                  <wp:docPr id="60063745" name="Picture 6006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86125" cy="1447800"/>
                          </a:xfrm>
                          <a:prstGeom prst="rect">
                            <a:avLst/>
                          </a:prstGeom>
                        </pic:spPr>
                      </pic:pic>
                    </a:graphicData>
                  </a:graphic>
                </wp:inline>
              </w:drawing>
            </w:r>
          </w:p>
        </w:tc>
        <w:tc>
          <w:tcPr>
            <w:tcW w:w="5357" w:type="dxa"/>
          </w:tcPr>
          <w:p w14:paraId="0D612611" w14:textId="77777777" w:rsidR="005C3D10" w:rsidRDefault="00000000">
            <w:pPr>
              <w:jc w:val="center"/>
            </w:pPr>
            <w:r>
              <w:rPr>
                <w:noProof/>
              </w:rPr>
              <w:drawing>
                <wp:inline distT="0" distB="0" distL="0" distR="0" wp14:anchorId="01FACA01" wp14:editId="0D244582">
                  <wp:extent cx="3286125" cy="1562100"/>
                  <wp:effectExtent l="0" t="0" r="0" b="0"/>
                  <wp:docPr id="1299132721" name="Picture 129913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86125" cy="1562100"/>
                          </a:xfrm>
                          <a:prstGeom prst="rect">
                            <a:avLst/>
                          </a:prstGeom>
                        </pic:spPr>
                      </pic:pic>
                    </a:graphicData>
                  </a:graphic>
                </wp:inline>
              </w:drawing>
            </w:r>
          </w:p>
        </w:tc>
      </w:tr>
      <w:tr w:rsidR="005C3D10" w14:paraId="5B919E16" w14:textId="77777777">
        <w:tblPrEx>
          <w:tblCellMar>
            <w:top w:w="0" w:type="dxa"/>
            <w:left w:w="0" w:type="dxa"/>
          </w:tblCellMar>
        </w:tblPrEx>
        <w:trPr>
          <w:jc w:val="center"/>
        </w:trPr>
        <w:tc>
          <w:tcPr>
            <w:tcW w:w="5357" w:type="dxa"/>
          </w:tcPr>
          <w:p w14:paraId="48922380" w14:textId="77777777" w:rsidR="005C3D10" w:rsidRDefault="00000000">
            <w:pPr>
              <w:pStyle w:val="Heading3"/>
              <w:spacing w:line="360" w:lineRule="auto"/>
              <w:jc w:val="center"/>
            </w:pPr>
            <w:r>
              <w:rPr>
                <w:rFonts w:ascii="Helvetica" w:hAnsi="Helvetica" w:cs="Helvetica"/>
                <w:color w:val="555555"/>
              </w:rPr>
              <w:t>Judith Ellis Model Portfolio</w:t>
            </w:r>
          </w:p>
          <w:p w14:paraId="2968D24C" w14:textId="77777777" w:rsidR="005C3D10" w:rsidRDefault="005C3D10">
            <w:pPr>
              <w:spacing w:after="0" w:line="240" w:lineRule="auto"/>
            </w:pPr>
          </w:p>
          <w:p w14:paraId="35587D8F" w14:textId="77777777" w:rsidR="005C3D10" w:rsidRDefault="00000000">
            <w:pPr>
              <w:pStyle w:val="PDParagraphDefault"/>
            </w:pPr>
            <w:r>
              <w:rPr>
                <w:rFonts w:ascii="Helvetica" w:hAnsi="Helvetica" w:cs="Helvetica"/>
                <w:color w:val="666666"/>
                <w:sz w:val="27"/>
                <w:szCs w:val="27"/>
              </w:rPr>
              <w:t>Explore her mesmerizing portfolio, showcasing her versatility and creativity, and prepare to be captivated by the multifaceted essence of Judith Ellis.</w:t>
            </w:r>
          </w:p>
          <w:p w14:paraId="1ED5A986" w14:textId="77777777" w:rsidR="005C3D10" w:rsidRDefault="00000000">
            <w:pPr>
              <w:pStyle w:val="PDParagraphDefault"/>
            </w:pPr>
            <w:r>
              <w:rPr>
                <w:rFonts w:ascii="Helvetica" w:hAnsi="Helvetica" w:cs="Helvetica"/>
                <w:color w:val="666666"/>
                <w:sz w:val="27"/>
                <w:szCs w:val="27"/>
              </w:rPr>
              <w:t xml:space="preserve">Website: </w:t>
            </w:r>
            <w:hyperlink r:id="rId9">
              <w:r>
                <w:rPr>
                  <w:rStyle w:val="Hyperlink"/>
                  <w:rFonts w:ascii="Helvetica" w:hAnsi="Helvetica" w:cs="Helvetica"/>
                  <w:color w:val="666666"/>
                  <w:sz w:val="27"/>
                  <w:szCs w:val="27"/>
                  <w:u w:val="none"/>
                </w:rPr>
                <w:t>https://www.judithellis17.com/</w:t>
              </w:r>
            </w:hyperlink>
          </w:p>
        </w:tc>
        <w:tc>
          <w:tcPr>
            <w:tcW w:w="5357" w:type="dxa"/>
          </w:tcPr>
          <w:p w14:paraId="05D5339A" w14:textId="77777777" w:rsidR="005C3D10" w:rsidRDefault="00000000">
            <w:pPr>
              <w:pStyle w:val="PDParagraphDefault"/>
            </w:pPr>
            <w:r>
              <w:rPr>
                <w:rFonts w:ascii="Helvetica" w:hAnsi="Helvetica" w:cs="Helvetica"/>
                <w:color w:val="666666"/>
                <w:sz w:val="27"/>
                <w:szCs w:val="27"/>
              </w:rPr>
              <w:t>Needle &amp; Thread Alterations</w:t>
            </w:r>
          </w:p>
          <w:p w14:paraId="5F295E14" w14:textId="77777777" w:rsidR="005C3D10" w:rsidRDefault="005C3D10">
            <w:pPr>
              <w:spacing w:after="0" w:line="240" w:lineRule="auto"/>
            </w:pPr>
          </w:p>
          <w:p w14:paraId="510B1BE0" w14:textId="77777777" w:rsidR="005C3D10" w:rsidRDefault="00000000">
            <w:pPr>
              <w:pStyle w:val="PDParagraphDefault"/>
            </w:pPr>
            <w:r>
              <w:rPr>
                <w:rFonts w:ascii="Helvetica" w:hAnsi="Helvetica" w:cs="Helvetica"/>
                <w:color w:val="666666"/>
                <w:sz w:val="27"/>
                <w:szCs w:val="27"/>
              </w:rPr>
              <w:t>Needle &amp; Thread Alterations: Custom suits, alterations, style advice. Expert craftsmanship, personalized service. Look sharp, feel confident!</w:t>
            </w:r>
          </w:p>
          <w:p w14:paraId="32394ED2" w14:textId="77777777" w:rsidR="005C3D10" w:rsidRDefault="00000000">
            <w:pPr>
              <w:pStyle w:val="PDParagraphDefault"/>
            </w:pPr>
            <w:r>
              <w:rPr>
                <w:rFonts w:ascii="Helvetica" w:hAnsi="Helvetica" w:cs="Helvetica"/>
                <w:color w:val="666666"/>
                <w:sz w:val="27"/>
                <w:szCs w:val="27"/>
              </w:rPr>
              <w:t xml:space="preserve">Website: </w:t>
            </w:r>
            <w:hyperlink r:id="rId10">
              <w:r>
                <w:rPr>
                  <w:rStyle w:val="Hyperlink"/>
                  <w:rFonts w:ascii="Helvetica" w:hAnsi="Helvetica" w:cs="Helvetica"/>
                  <w:color w:val="666666"/>
                  <w:sz w:val="27"/>
                  <w:szCs w:val="27"/>
                  <w:u w:val="none"/>
                </w:rPr>
                <w:t>https://needleandthread.netlify.app/</w:t>
              </w:r>
            </w:hyperlink>
            <w:r>
              <w:rPr>
                <w:rFonts w:ascii="Helvetica" w:hAnsi="Helvetica" w:cs="Helvetica"/>
                <w:color w:val="666666"/>
                <w:sz w:val="27"/>
                <w:szCs w:val="27"/>
              </w:rPr>
              <w:t>​</w:t>
            </w:r>
          </w:p>
        </w:tc>
      </w:tr>
    </w:tbl>
    <w:p w14:paraId="7C6A9CFD" w14:textId="77777777" w:rsidR="005C3D10" w:rsidRDefault="005C3D10">
      <w:pPr>
        <w:pStyle w:val="PDParagraphDefault"/>
      </w:pPr>
    </w:p>
    <w:p w14:paraId="21157E70" w14:textId="77777777" w:rsidR="005C3D10" w:rsidRDefault="005C3D10">
      <w:pPr>
        <w:spacing w:after="0" w:line="240" w:lineRule="auto"/>
      </w:pPr>
    </w:p>
    <w:p w14:paraId="50A05126" w14:textId="77777777" w:rsidR="005C3D10" w:rsidRDefault="005C3D10">
      <w:pPr>
        <w:pStyle w:val="PDParagraphDefault"/>
        <w:sectPr w:rsidR="005C3D10" w:rsidSect="00C10CA5">
          <w:pgSz w:w="12240" w:h="15840" w:code="1"/>
          <w:pgMar w:top="979" w:right="763" w:bottom="979" w:left="763" w:header="240" w:footer="240" w:gutter="0"/>
          <w:cols w:space="720"/>
        </w:sectPr>
      </w:pPr>
    </w:p>
    <w:p w14:paraId="3155FD11" w14:textId="77777777" w:rsidR="005C3D10" w:rsidRDefault="00000000">
      <w:pPr>
        <w:pStyle w:val="Heading2"/>
      </w:pPr>
      <w:r>
        <w:lastRenderedPageBreak/>
        <w:t>Testimonials</w:t>
      </w:r>
    </w:p>
    <w:p w14:paraId="4ADA3BFC" w14:textId="77777777" w:rsidR="005C3D10" w:rsidRDefault="005C3D10">
      <w:pPr>
        <w:spacing w:after="0" w:line="240" w:lineRule="auto"/>
      </w:pPr>
    </w:p>
    <w:p w14:paraId="313BFEFA" w14:textId="77777777" w:rsidR="005C3D10" w:rsidRDefault="00000000">
      <w:pPr>
        <w:pStyle w:val="PDParagraphDefault"/>
      </w:pPr>
      <w:r>
        <w:t>A positive word from a client is more powerful than anything I can say about my work or abilities. Here are just a few of the glowing reviews I’ve had for my freelance web design services:</w:t>
      </w:r>
    </w:p>
    <w:p w14:paraId="65B17AC9" w14:textId="77777777" w:rsidR="005C3D10" w:rsidRDefault="005C3D10">
      <w:pPr>
        <w:spacing w:after="0" w:line="240" w:lineRule="auto"/>
      </w:pPr>
    </w:p>
    <w:tbl>
      <w:tblPr>
        <w:tblStyle w:val="PDRowItem"/>
        <w:tblW w:w="0" w:type="auto"/>
        <w:jc w:val="center"/>
        <w:tblInd w:w="0" w:type="dxa"/>
        <w:tblCellMar>
          <w:top w:w="0" w:type="dxa"/>
          <w:left w:w="0" w:type="dxa"/>
        </w:tblCellMar>
        <w:tblLook w:val="04A0" w:firstRow="1" w:lastRow="0" w:firstColumn="1" w:lastColumn="0" w:noHBand="0" w:noVBand="1"/>
      </w:tblPr>
      <w:tblGrid>
        <w:gridCol w:w="5357"/>
        <w:gridCol w:w="5357"/>
      </w:tblGrid>
      <w:tr w:rsidR="008C76E8" w14:paraId="6490692E" w14:textId="77777777" w:rsidTr="00703157">
        <w:tblPrEx>
          <w:tblCellMar>
            <w:top w:w="0" w:type="dxa"/>
            <w:left w:w="0" w:type="dxa"/>
          </w:tblCellMar>
        </w:tblPrEx>
        <w:trPr>
          <w:jc w:val="center"/>
        </w:trPr>
        <w:tc>
          <w:tcPr>
            <w:tcW w:w="5357" w:type="dxa"/>
          </w:tcPr>
          <w:p w14:paraId="294E7929" w14:textId="77777777" w:rsidR="008C76E8" w:rsidRDefault="008C76E8" w:rsidP="00703157">
            <w:pPr>
              <w:jc w:val="center"/>
            </w:pPr>
          </w:p>
        </w:tc>
        <w:tc>
          <w:tcPr>
            <w:tcW w:w="5357" w:type="dxa"/>
          </w:tcPr>
          <w:p w14:paraId="428ADEC1" w14:textId="77777777" w:rsidR="008C76E8" w:rsidRDefault="008C76E8" w:rsidP="00703157">
            <w:pPr>
              <w:jc w:val="center"/>
            </w:pPr>
          </w:p>
        </w:tc>
      </w:tr>
      <w:tr w:rsidR="008C76E8" w14:paraId="4C5582BC" w14:textId="77777777" w:rsidTr="00703157">
        <w:tblPrEx>
          <w:tblCellMar>
            <w:top w:w="0" w:type="dxa"/>
            <w:left w:w="0" w:type="dxa"/>
          </w:tblCellMar>
        </w:tblPrEx>
        <w:trPr>
          <w:jc w:val="center"/>
        </w:trPr>
        <w:tc>
          <w:tcPr>
            <w:tcW w:w="5357" w:type="dxa"/>
          </w:tcPr>
          <w:p w14:paraId="131FE61A" w14:textId="77777777" w:rsidR="008C76E8" w:rsidRDefault="008C76E8" w:rsidP="00703157">
            <w:pPr>
              <w:pStyle w:val="Heading4"/>
            </w:pPr>
            <w:r>
              <w:rPr>
                <w:noProof/>
              </w:rPr>
              <w:lastRenderedPageBreak/>
              <w:drawing>
                <wp:inline distT="0" distB="0" distL="0" distR="0" wp14:anchorId="07854370" wp14:editId="1E78CAB3">
                  <wp:extent cx="1355155" cy="2020186"/>
                  <wp:effectExtent l="0" t="0" r="0" b="0"/>
                  <wp:docPr id="1218612513" name="Picture 121861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2513" name="Picture 1218612513"/>
                          <pic:cNvPicPr/>
                        </pic:nvPicPr>
                        <pic:blipFill>
                          <a:blip r:embed="rId11"/>
                          <a:stretch>
                            <a:fillRect/>
                          </a:stretch>
                        </pic:blipFill>
                        <pic:spPr>
                          <a:xfrm>
                            <a:off x="0" y="0"/>
                            <a:ext cx="1358022" cy="2024460"/>
                          </a:xfrm>
                          <a:prstGeom prst="rect">
                            <a:avLst/>
                          </a:prstGeom>
                        </pic:spPr>
                      </pic:pic>
                    </a:graphicData>
                  </a:graphic>
                </wp:inline>
              </w:drawing>
            </w:r>
          </w:p>
          <w:p w14:paraId="49CB257F" w14:textId="77777777" w:rsidR="008C76E8" w:rsidRDefault="008C76E8" w:rsidP="00703157">
            <w:pPr>
              <w:pStyle w:val="Heading4"/>
            </w:pPr>
            <w:r>
              <w:t>Judith Ellis</w:t>
            </w:r>
          </w:p>
          <w:p w14:paraId="116A5FDE" w14:textId="77777777" w:rsidR="008C76E8" w:rsidRDefault="008C76E8" w:rsidP="00703157">
            <w:pPr>
              <w:pStyle w:val="PDParagraphDefault"/>
            </w:pPr>
            <w:r>
              <w:t xml:space="preserve">New York, NY  </w:t>
            </w:r>
          </w:p>
          <w:p w14:paraId="38EC7C40" w14:textId="77777777" w:rsidR="008C76E8" w:rsidRDefault="008C76E8" w:rsidP="00703157">
            <w:pPr>
              <w:pStyle w:val="PDParagraphDefault"/>
            </w:pPr>
            <w:r>
              <w:rPr>
                <w:color w:val="A2A2A2"/>
              </w:rPr>
              <w:t>February 2024</w:t>
            </w:r>
          </w:p>
          <w:p w14:paraId="63676A5B" w14:textId="77777777" w:rsidR="008C76E8" w:rsidRDefault="008C76E8" w:rsidP="00703157">
            <w:pPr>
              <w:spacing w:after="0" w:line="240" w:lineRule="auto"/>
            </w:pPr>
          </w:p>
          <w:p w14:paraId="11680D5D" w14:textId="77777777" w:rsidR="008C76E8" w:rsidRDefault="008C76E8" w:rsidP="00703157">
            <w:pPr>
              <w:pStyle w:val="PDParagraphDefault"/>
            </w:pPr>
            <w:r>
              <w:rPr>
                <w:rFonts w:ascii="Arial" w:hAnsi="Arial" w:cs="Arial"/>
                <w:color w:val="0D0D0D"/>
              </w:rPr>
              <w:t>Working with Brittany to create my model portfolio website has been an incredible experience. From the moment we started discussing the concept to the final launch, Brittany has been attentive, professional, and incredibly talented.</w:t>
            </w:r>
          </w:p>
          <w:p w14:paraId="5FD55644" w14:textId="77777777" w:rsidR="008C76E8" w:rsidRDefault="008C76E8" w:rsidP="00703157">
            <w:pPr>
              <w:pStyle w:val="PDParagraphDefault"/>
            </w:pPr>
            <w:r>
              <w:rPr>
                <w:rFonts w:ascii="Arial" w:hAnsi="Arial" w:cs="Arial"/>
                <w:color w:val="0D0D0D"/>
              </w:rPr>
              <w:t>I was amazed by Brittany's ability to capture my vision and translate it into a stunning website that truly reflects my personality and style. The design is not only visually appealing but also highly functional, allowing visitors to navigate through my portfolio seamlessly.</w:t>
            </w:r>
          </w:p>
          <w:p w14:paraId="165B525C" w14:textId="77777777" w:rsidR="008C76E8" w:rsidRDefault="008C76E8" w:rsidP="00703157">
            <w:pPr>
              <w:pStyle w:val="PDParagraphDefault"/>
            </w:pPr>
            <w:r>
              <w:rPr>
                <w:rFonts w:ascii="Arial" w:hAnsi="Arial" w:cs="Arial"/>
                <w:color w:val="0D0D0D"/>
              </w:rPr>
              <w:t>Brittany was not only a skilled web developer but also a great collaborator. They listened to my ideas, offered valuable insights, and made adjustments based on my feedback throughout the process. The level of dedication and attention to detail they demonstrated was truly commendable.</w:t>
            </w:r>
          </w:p>
        </w:tc>
        <w:tc>
          <w:tcPr>
            <w:tcW w:w="5357" w:type="dxa"/>
          </w:tcPr>
          <w:p w14:paraId="48735D3A" w14:textId="77777777" w:rsidR="008C76E8" w:rsidRDefault="008C76E8" w:rsidP="00703157">
            <w:pPr>
              <w:pStyle w:val="Heading4"/>
            </w:pPr>
            <w:r>
              <w:rPr>
                <w:noProof/>
              </w:rPr>
              <w:drawing>
                <wp:inline distT="0" distB="0" distL="0" distR="0" wp14:anchorId="1B04F28C" wp14:editId="27D99D35">
                  <wp:extent cx="1439829" cy="2019935"/>
                  <wp:effectExtent l="0" t="0" r="0" b="0"/>
                  <wp:docPr id="140283543" name="Picture 14028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3543" name="Picture 140283543"/>
                          <pic:cNvPicPr/>
                        </pic:nvPicPr>
                        <pic:blipFill>
                          <a:blip r:embed="rId12"/>
                          <a:stretch>
                            <a:fillRect/>
                          </a:stretch>
                        </pic:blipFill>
                        <pic:spPr>
                          <a:xfrm>
                            <a:off x="0" y="0"/>
                            <a:ext cx="1451338" cy="2036081"/>
                          </a:xfrm>
                          <a:prstGeom prst="rect">
                            <a:avLst/>
                          </a:prstGeom>
                        </pic:spPr>
                      </pic:pic>
                    </a:graphicData>
                  </a:graphic>
                </wp:inline>
              </w:drawing>
            </w:r>
          </w:p>
          <w:p w14:paraId="0CCC50B1" w14:textId="77777777" w:rsidR="008C76E8" w:rsidRDefault="008C76E8" w:rsidP="00703157">
            <w:pPr>
              <w:pStyle w:val="Heading4"/>
            </w:pPr>
            <w:r>
              <w:t xml:space="preserve">Needle &amp; Thread Alterations </w:t>
            </w:r>
          </w:p>
          <w:p w14:paraId="154048E1" w14:textId="77777777" w:rsidR="008C76E8" w:rsidRDefault="008C76E8" w:rsidP="00703157">
            <w:pPr>
              <w:pStyle w:val="PDParagraphDefault"/>
            </w:pPr>
            <w:r>
              <w:t xml:space="preserve">Dallas TX, </w:t>
            </w:r>
          </w:p>
          <w:p w14:paraId="5E38AA84" w14:textId="77777777" w:rsidR="008C76E8" w:rsidRDefault="008C76E8" w:rsidP="00703157">
            <w:pPr>
              <w:pStyle w:val="PDParagraphDefault"/>
            </w:pPr>
            <w:r>
              <w:rPr>
                <w:color w:val="A2A2A2"/>
              </w:rPr>
              <w:t>January 2024</w:t>
            </w:r>
          </w:p>
          <w:p w14:paraId="3EF26E6F" w14:textId="77777777" w:rsidR="008C76E8" w:rsidRDefault="008C76E8" w:rsidP="00703157">
            <w:pPr>
              <w:spacing w:after="0" w:line="240" w:lineRule="auto"/>
            </w:pPr>
          </w:p>
          <w:p w14:paraId="7583620D" w14:textId="77777777" w:rsidR="008C76E8" w:rsidRDefault="008C76E8" w:rsidP="00703157">
            <w:pPr>
              <w:pStyle w:val="PDParagraphDefault"/>
            </w:pPr>
            <w:r>
              <w:rPr>
                <w:rFonts w:ascii="Arial" w:hAnsi="Arial" w:cs="Arial"/>
                <w:color w:val="0D0D0D"/>
              </w:rPr>
              <w:t>Thanks to Brittany's expertise, I now have a professional online platform that not only attracts new clients but also elevates my brand image. I couldn't be happier with the result! Brittany not only elevated my brand but also enhanced my social media networks, seamlessly integrating them with my website. Her dedication to showcasing my work in the best light possible has truly made a difference in expanding my reach and attracting more clients. I'm incredibly grateful for her talent and commitment to my success!</w:t>
            </w:r>
          </w:p>
        </w:tc>
      </w:tr>
    </w:tbl>
    <w:p w14:paraId="6FCDD175" w14:textId="77777777" w:rsidR="005C3D10" w:rsidRDefault="005C3D10">
      <w:pPr>
        <w:sectPr w:rsidR="005C3D10" w:rsidSect="00C10CA5">
          <w:pgSz w:w="12240" w:h="15840" w:code="1"/>
          <w:pgMar w:top="979" w:right="763" w:bottom="979" w:left="763" w:header="240" w:footer="240" w:gutter="0"/>
          <w:cols w:space="720"/>
        </w:sectPr>
      </w:pPr>
    </w:p>
    <w:p w14:paraId="45E966F2" w14:textId="77777777" w:rsidR="005C3D10" w:rsidRDefault="00000000">
      <w:pPr>
        <w:pStyle w:val="Heading2"/>
      </w:pPr>
      <w:r>
        <w:lastRenderedPageBreak/>
        <w:t>Your Website</w:t>
      </w:r>
    </w:p>
    <w:p w14:paraId="261F2C0E" w14:textId="77777777" w:rsidR="005C3D10" w:rsidRDefault="005C3D10">
      <w:pPr>
        <w:spacing w:after="0" w:line="240" w:lineRule="auto"/>
      </w:pPr>
    </w:p>
    <w:p w14:paraId="14E9DC45" w14:textId="77777777" w:rsidR="005C3D10" w:rsidRDefault="00000000">
      <w:pPr>
        <w:pStyle w:val="PDParagraphDefault"/>
      </w:pPr>
      <w:r>
        <w:t>I specialize in building business websites that help you achieve your marketing goals without breaking your budget. Every web design project includes the following:</w:t>
      </w:r>
    </w:p>
    <w:p w14:paraId="6AB40BF8" w14:textId="77777777" w:rsidR="005C3D10" w:rsidRDefault="00000000">
      <w:pPr>
        <w:pStyle w:val="PDParagraphDefault"/>
        <w:spacing w:before="210"/>
      </w:pPr>
      <w:r>
        <w:rPr>
          <w:b/>
          <w:bCs/>
        </w:rPr>
        <w:t>Responsive Design:</w:t>
      </w:r>
    </w:p>
    <w:p w14:paraId="183C1F2F" w14:textId="77777777" w:rsidR="005C3D10" w:rsidRDefault="00000000">
      <w:pPr>
        <w:pStyle w:val="PDParagraphDefault"/>
        <w:numPr>
          <w:ilvl w:val="0"/>
          <w:numId w:val="4"/>
        </w:numPr>
        <w:spacing w:before="210"/>
      </w:pPr>
      <w:r>
        <w:t xml:space="preserve">Your website will adapt </w:t>
      </w:r>
      <w:proofErr w:type="spellStart"/>
      <w:r>
        <w:t>it’s</w:t>
      </w:r>
      <w:proofErr w:type="spellEnd"/>
      <w:r>
        <w:t xml:space="preserve"> layout based on the size of the viewer’s screen. This ensures that your website will function properly on computers, smartphones, and tablets.</w:t>
      </w:r>
    </w:p>
    <w:p w14:paraId="55850BBD" w14:textId="77777777" w:rsidR="005C3D10" w:rsidRDefault="00000000">
      <w:pPr>
        <w:pStyle w:val="PDParagraphDefault"/>
        <w:spacing w:before="210"/>
      </w:pPr>
      <w:r>
        <w:rPr>
          <w:b/>
          <w:bCs/>
        </w:rPr>
        <w:t>Content Management System (CMS):</w:t>
      </w:r>
    </w:p>
    <w:p w14:paraId="6C203E4E" w14:textId="77777777" w:rsidR="005C3D10" w:rsidRDefault="00000000">
      <w:pPr>
        <w:pStyle w:val="PDParagraphDefault"/>
        <w:numPr>
          <w:ilvl w:val="0"/>
          <w:numId w:val="5"/>
        </w:numPr>
      </w:pPr>
      <w:r>
        <w:rPr>
          <w:rFonts w:ascii="Arial" w:hAnsi="Arial" w:cs="Arial"/>
          <w:color w:val="0D0D0D"/>
        </w:rPr>
        <w:t xml:space="preserve">I develop my clients' websites using WordPress, </w:t>
      </w:r>
      <w:proofErr w:type="spellStart"/>
      <w:r>
        <w:rPr>
          <w:rFonts w:ascii="Arial" w:hAnsi="Arial" w:cs="Arial"/>
          <w:color w:val="0D0D0D"/>
        </w:rPr>
        <w:t>Wix</w:t>
      </w:r>
      <w:proofErr w:type="spellEnd"/>
      <w:r>
        <w:rPr>
          <w:rFonts w:ascii="Arial" w:hAnsi="Arial" w:cs="Arial"/>
          <w:color w:val="0D0D0D"/>
        </w:rPr>
        <w:t>, and from scratch. WordPress stands out as the most popular CMS globally, renowned for its robust security, reliability, and user-friendly interface.</w:t>
      </w:r>
    </w:p>
    <w:p w14:paraId="2C031EB6" w14:textId="77777777" w:rsidR="005C3D10" w:rsidRDefault="00000000">
      <w:pPr>
        <w:pStyle w:val="PDParagraphDefault"/>
        <w:spacing w:before="210"/>
      </w:pPr>
      <w:r>
        <w:rPr>
          <w:b/>
          <w:bCs/>
        </w:rPr>
        <w:t>Reliable Hosting:</w:t>
      </w:r>
    </w:p>
    <w:p w14:paraId="0EBE0702" w14:textId="77777777" w:rsidR="005C3D10" w:rsidRDefault="00000000">
      <w:pPr>
        <w:pStyle w:val="PDParagraphDefault"/>
        <w:numPr>
          <w:ilvl w:val="0"/>
          <w:numId w:val="6"/>
        </w:numPr>
      </w:pPr>
      <w:r>
        <w:rPr>
          <w:rFonts w:ascii="Arial" w:hAnsi="Arial" w:cs="Arial"/>
          <w:color w:val="0D0D0D"/>
        </w:rPr>
        <w:t xml:space="preserve">I offer hosting solutions for my clients' websites, either with their own domain for a fee on AWS or on </w:t>
      </w:r>
      <w:proofErr w:type="spellStart"/>
      <w:r>
        <w:rPr>
          <w:rFonts w:ascii="Arial" w:hAnsi="Arial" w:cs="Arial"/>
          <w:color w:val="0D0D0D"/>
        </w:rPr>
        <w:t>Netlify.app</w:t>
      </w:r>
      <w:proofErr w:type="spellEnd"/>
      <w:r>
        <w:rPr>
          <w:rFonts w:ascii="Arial" w:hAnsi="Arial" w:cs="Arial"/>
          <w:color w:val="0D0D0D"/>
        </w:rPr>
        <w:t xml:space="preserve"> for free. Having tried various hosting services, I've found AWS to provide unmatched reliability and security at competitive rates.</w:t>
      </w:r>
    </w:p>
    <w:p w14:paraId="2B1F97DE" w14:textId="77777777" w:rsidR="005C3D10" w:rsidRDefault="00000000">
      <w:pPr>
        <w:pStyle w:val="PDParagraphDefault"/>
        <w:spacing w:before="210"/>
      </w:pPr>
      <w:r>
        <w:rPr>
          <w:b/>
          <w:bCs/>
        </w:rPr>
        <w:t>Monthly Backups (OPTIONAL)</w:t>
      </w:r>
    </w:p>
    <w:p w14:paraId="7611E5B4" w14:textId="77777777" w:rsidR="005C3D10" w:rsidRDefault="00000000">
      <w:pPr>
        <w:pStyle w:val="PDParagraphDefault"/>
        <w:numPr>
          <w:ilvl w:val="0"/>
          <w:numId w:val="7"/>
        </w:numPr>
      </w:pPr>
      <w:r>
        <w:rPr>
          <w:rFonts w:ascii="Arial" w:hAnsi="Arial" w:cs="Arial"/>
          <w:color w:val="0D0D0D"/>
        </w:rPr>
        <w:t>For added peace of mind, I offer optional monthly backups of your website stored securely offline. The details and associated fee for this service can be discussed during our initial consultation, tailored to your specific needs. These backups act as an insurance policy against potential threats such as malicious attacks or damage to your site.</w:t>
      </w:r>
    </w:p>
    <w:p w14:paraId="27A6243A" w14:textId="77777777" w:rsidR="005C3D10" w:rsidRDefault="00000000">
      <w:pPr>
        <w:pStyle w:val="PDParagraphDefault"/>
        <w:spacing w:before="210"/>
      </w:pPr>
      <w:r>
        <w:rPr>
          <w:b/>
          <w:bCs/>
        </w:rPr>
        <w:t>Content Updates (OPTIONAL)</w:t>
      </w:r>
    </w:p>
    <w:p w14:paraId="2BC88609" w14:textId="77777777" w:rsidR="005C3D10" w:rsidRDefault="00000000">
      <w:pPr>
        <w:pStyle w:val="PDParagraphDefault"/>
        <w:numPr>
          <w:ilvl w:val="0"/>
          <w:numId w:val="8"/>
        </w:numPr>
        <w:spacing w:before="210"/>
        <w:sectPr w:rsidR="005C3D10" w:rsidSect="00C10CA5">
          <w:pgSz w:w="12240" w:h="15840" w:code="1"/>
          <w:pgMar w:top="979" w:right="763" w:bottom="979" w:left="763" w:header="240" w:footer="240" w:gutter="0"/>
          <w:cols w:space="720"/>
        </w:sectPr>
      </w:pPr>
      <w:r>
        <w:t>To be used effectively, your website should be updated regularly. My monthly fee includes publication of updated content and graphics at your request. This includes changing up to 25% of your website’s content in any given 30 day period.</w:t>
      </w:r>
    </w:p>
    <w:p w14:paraId="46CACD41" w14:textId="77777777" w:rsidR="005C3D10" w:rsidRDefault="00000000">
      <w:pPr>
        <w:pStyle w:val="Heading2"/>
      </w:pPr>
      <w:r>
        <w:lastRenderedPageBreak/>
        <w:t>Development Timeline</w:t>
      </w:r>
    </w:p>
    <w:p w14:paraId="6D31031D" w14:textId="77777777" w:rsidR="005C3D10" w:rsidRDefault="005C3D10">
      <w:pPr>
        <w:spacing w:after="0" w:line="240" w:lineRule="auto"/>
      </w:pPr>
    </w:p>
    <w:p w14:paraId="0C515AD6" w14:textId="77777777" w:rsidR="005C3D10" w:rsidRDefault="00000000">
      <w:pPr>
        <w:pStyle w:val="PDParagraphDefault"/>
      </w:pPr>
      <w:r>
        <w:t>I’ve found that following a structured web design process provides peace of mind to my clients while ensuring each project is delivered on time and on budget. The table below provides a high-level overview of that process, along with projected completion dates for each phase.</w:t>
      </w:r>
    </w:p>
    <w:p w14:paraId="28167B6A" w14:textId="77777777" w:rsidR="005C3D10" w:rsidRDefault="00000000">
      <w:pPr>
        <w:pStyle w:val="PDParagraphDefault"/>
        <w:spacing w:before="210"/>
      </w:pPr>
      <w:r>
        <w:t xml:space="preserve">Please note that the dates below are </w:t>
      </w:r>
      <w:r>
        <w:rPr>
          <w:b/>
          <w:bCs/>
        </w:rPr>
        <w:t>estimates</w:t>
      </w:r>
      <w:r>
        <w:t>, and are subject to change as a result of communication or requirements challenges which are common to technical projects.</w:t>
      </w:r>
    </w:p>
    <w:p w14:paraId="018969C7" w14:textId="77777777" w:rsidR="005C3D10" w:rsidRDefault="005C3D10">
      <w:pPr>
        <w:spacing w:after="0" w:line="240" w:lineRule="auto"/>
      </w:pPr>
    </w:p>
    <w:tbl>
      <w:tblPr>
        <w:tblStyle w:val="TableGridWithHeader"/>
        <w:tblW w:w="0" w:type="auto"/>
        <w:jc w:val="center"/>
        <w:tblLook w:val="04A0" w:firstRow="1" w:lastRow="0" w:firstColumn="1" w:lastColumn="0" w:noHBand="0" w:noVBand="1"/>
      </w:tblPr>
      <w:tblGrid>
        <w:gridCol w:w="5357"/>
        <w:gridCol w:w="5357"/>
      </w:tblGrid>
      <w:tr w:rsidR="005C3D10" w14:paraId="1AD25396" w14:textId="77777777">
        <w:trPr>
          <w:cnfStyle w:val="100000000000" w:firstRow="1" w:lastRow="0" w:firstColumn="0" w:lastColumn="0" w:oddVBand="0" w:evenVBand="0" w:oddHBand="0" w:evenHBand="0" w:firstRowFirstColumn="0" w:firstRowLastColumn="0" w:lastRowFirstColumn="0" w:lastRowLastColumn="0"/>
          <w:jc w:val="center"/>
        </w:trPr>
        <w:tc>
          <w:tcPr>
            <w:tcW w:w="5357" w:type="dxa"/>
          </w:tcPr>
          <w:p w14:paraId="0FABA9B9" w14:textId="77777777" w:rsidR="005C3D10" w:rsidRDefault="00000000">
            <w:r>
              <w:rPr>
                <w:b w:val="0"/>
                <w:bCs w:val="0"/>
              </w:rPr>
              <w:t>Phase</w:t>
            </w:r>
          </w:p>
        </w:tc>
        <w:tc>
          <w:tcPr>
            <w:tcW w:w="5357" w:type="dxa"/>
          </w:tcPr>
          <w:p w14:paraId="479ADB0D" w14:textId="77777777" w:rsidR="005C3D10" w:rsidRDefault="00000000">
            <w:r>
              <w:rPr>
                <w:b w:val="0"/>
                <w:bCs w:val="0"/>
              </w:rPr>
              <w:t>Date Complete</w:t>
            </w:r>
          </w:p>
        </w:tc>
      </w:tr>
      <w:tr w:rsidR="005C3D10" w14:paraId="03655CC4" w14:textId="77777777">
        <w:trPr>
          <w:jc w:val="center"/>
        </w:trPr>
        <w:tc>
          <w:tcPr>
            <w:tcW w:w="5357" w:type="dxa"/>
          </w:tcPr>
          <w:p w14:paraId="11DD52CC" w14:textId="77777777" w:rsidR="005C3D10" w:rsidRDefault="00000000">
            <w:r>
              <w:rPr>
                <w:rFonts w:ascii="Arial" w:hAnsi="Arial" w:cs="Arial"/>
                <w:b/>
                <w:bCs/>
                <w:color w:val="0D0D0D"/>
              </w:rPr>
              <w:t xml:space="preserve">Assessment </w:t>
            </w:r>
          </w:p>
        </w:tc>
        <w:tc>
          <w:tcPr>
            <w:tcW w:w="5357" w:type="dxa"/>
          </w:tcPr>
          <w:p w14:paraId="72BE2383" w14:textId="77777777" w:rsidR="005C3D10" w:rsidRDefault="00000000">
            <w:r>
              <w:t>1-2 weeks</w:t>
            </w:r>
          </w:p>
        </w:tc>
      </w:tr>
      <w:tr w:rsidR="005C3D10" w14:paraId="76A42A4F" w14:textId="77777777">
        <w:trPr>
          <w:jc w:val="center"/>
        </w:trPr>
        <w:tc>
          <w:tcPr>
            <w:tcW w:w="5357" w:type="dxa"/>
          </w:tcPr>
          <w:p w14:paraId="62A48E90" w14:textId="77777777" w:rsidR="005C3D10" w:rsidRDefault="00000000">
            <w:r>
              <w:t>Design</w:t>
            </w:r>
          </w:p>
        </w:tc>
        <w:tc>
          <w:tcPr>
            <w:tcW w:w="5357" w:type="dxa"/>
          </w:tcPr>
          <w:p w14:paraId="5DFE0F77" w14:textId="77777777" w:rsidR="005C3D10" w:rsidRDefault="00000000">
            <w:r>
              <w:t>2-4 weeks</w:t>
            </w:r>
          </w:p>
        </w:tc>
      </w:tr>
      <w:tr w:rsidR="005C3D10" w14:paraId="39A06C42" w14:textId="77777777">
        <w:trPr>
          <w:jc w:val="center"/>
        </w:trPr>
        <w:tc>
          <w:tcPr>
            <w:tcW w:w="5357" w:type="dxa"/>
          </w:tcPr>
          <w:p w14:paraId="12F80FFD" w14:textId="77777777" w:rsidR="005C3D10" w:rsidRDefault="00000000">
            <w:r>
              <w:t>Development</w:t>
            </w:r>
          </w:p>
        </w:tc>
        <w:tc>
          <w:tcPr>
            <w:tcW w:w="5357" w:type="dxa"/>
          </w:tcPr>
          <w:p w14:paraId="518A16FB" w14:textId="77777777" w:rsidR="005C3D10" w:rsidRDefault="00000000">
            <w:r>
              <w:t>2-4 weeks</w:t>
            </w:r>
          </w:p>
        </w:tc>
      </w:tr>
      <w:tr w:rsidR="005C3D10" w14:paraId="0BCD8CFF" w14:textId="77777777">
        <w:trPr>
          <w:jc w:val="center"/>
        </w:trPr>
        <w:tc>
          <w:tcPr>
            <w:tcW w:w="5357" w:type="dxa"/>
          </w:tcPr>
          <w:p w14:paraId="5A65E7FB" w14:textId="77777777" w:rsidR="005C3D10" w:rsidRDefault="00000000">
            <w:r>
              <w:t>Testing and Revisions</w:t>
            </w:r>
          </w:p>
        </w:tc>
        <w:tc>
          <w:tcPr>
            <w:tcW w:w="5357" w:type="dxa"/>
          </w:tcPr>
          <w:p w14:paraId="12817761" w14:textId="77777777" w:rsidR="005C3D10" w:rsidRDefault="00000000">
            <w:r>
              <w:t>1-2 weeks</w:t>
            </w:r>
          </w:p>
        </w:tc>
      </w:tr>
      <w:tr w:rsidR="005C3D10" w14:paraId="7F3583C2" w14:textId="77777777">
        <w:trPr>
          <w:jc w:val="center"/>
        </w:trPr>
        <w:tc>
          <w:tcPr>
            <w:tcW w:w="5357" w:type="dxa"/>
          </w:tcPr>
          <w:p w14:paraId="67A6D46C" w14:textId="77777777" w:rsidR="005C3D10" w:rsidRDefault="00000000">
            <w:r>
              <w:t>Deployment and Launch</w:t>
            </w:r>
          </w:p>
        </w:tc>
        <w:tc>
          <w:tcPr>
            <w:tcW w:w="5357" w:type="dxa"/>
          </w:tcPr>
          <w:p w14:paraId="06301F82" w14:textId="77777777" w:rsidR="005C3D10" w:rsidRDefault="00000000">
            <w:r>
              <w:t>&lt; 1 week</w:t>
            </w:r>
          </w:p>
        </w:tc>
      </w:tr>
    </w:tbl>
    <w:p w14:paraId="430C98E5" w14:textId="77777777" w:rsidR="005C3D10" w:rsidRDefault="005C3D10">
      <w:pPr>
        <w:sectPr w:rsidR="005C3D10" w:rsidSect="00C10CA5">
          <w:pgSz w:w="12240" w:h="15840" w:code="1"/>
          <w:pgMar w:top="979" w:right="763" w:bottom="979" w:left="763" w:header="240" w:footer="240" w:gutter="0"/>
          <w:cols w:space="720"/>
        </w:sectPr>
      </w:pPr>
    </w:p>
    <w:p w14:paraId="555266ED" w14:textId="77777777" w:rsidR="005C3D10" w:rsidRDefault="00000000">
      <w:pPr>
        <w:pStyle w:val="Heading2"/>
      </w:pPr>
      <w:r>
        <w:lastRenderedPageBreak/>
        <w:t>Pricing</w:t>
      </w:r>
    </w:p>
    <w:p w14:paraId="554374DA" w14:textId="77777777" w:rsidR="005C3D10" w:rsidRDefault="005C3D10">
      <w:pPr>
        <w:spacing w:after="0" w:line="240" w:lineRule="auto"/>
      </w:pPr>
    </w:p>
    <w:p w14:paraId="17E6B879" w14:textId="77777777" w:rsidR="005C3D10" w:rsidRDefault="00000000">
      <w:pPr>
        <w:pStyle w:val="PDParagraphDefault"/>
      </w:pPr>
      <w:r>
        <w:rPr>
          <w:rFonts w:ascii="Arial" w:hAnsi="Arial" w:cs="Arial"/>
          <w:color w:val="0D0D0D"/>
        </w:rPr>
        <w:t>By including a detailed pricing information in my proposal, I can ensure that both I and my client are on the same page regarding costs and expectations for the project. This can help prevent misunderstandings and disputes down the line.</w:t>
      </w:r>
    </w:p>
    <w:p w14:paraId="093FB54E" w14:textId="77777777" w:rsidR="005C3D10" w:rsidRDefault="005C3D10">
      <w:pPr>
        <w:spacing w:after="0" w:line="240" w:lineRule="auto"/>
      </w:pPr>
    </w:p>
    <w:tbl>
      <w:tblPr>
        <w:tblStyle w:val="PDPricingTableMainWithHeader"/>
        <w:tblW w:w="0" w:type="auto"/>
        <w:jc w:val="center"/>
        <w:tblInd w:w="0" w:type="dxa"/>
        <w:tblCellMar>
          <w:top w:w="0" w:type="dxa"/>
          <w:left w:w="0" w:type="dxa"/>
          <w:bottom w:w="0" w:type="dxa"/>
          <w:right w:w="0" w:type="dxa"/>
        </w:tblCellMar>
        <w:tblLook w:val="04A0" w:firstRow="1" w:lastRow="0" w:firstColumn="1" w:lastColumn="0" w:noHBand="0" w:noVBand="1"/>
      </w:tblPr>
      <w:tblGrid>
        <w:gridCol w:w="4285"/>
        <w:gridCol w:w="2142"/>
        <w:gridCol w:w="2142"/>
        <w:gridCol w:w="2145"/>
      </w:tblGrid>
      <w:tr w:rsidR="005C3D10" w14:paraId="4F9D4DB9" w14:textId="77777777">
        <w:tblPrEx>
          <w:tblCellMar>
            <w:top w:w="0" w:type="dxa"/>
            <w:left w:w="0" w:type="dxa"/>
            <w:bottom w:w="0" w:type="dxa"/>
            <w:right w:w="0" w:type="dxa"/>
          </w:tblCellMar>
        </w:tblPrEx>
        <w:trPr>
          <w:cnfStyle w:val="100000000000" w:firstRow="1" w:lastRow="0" w:firstColumn="0" w:lastColumn="0" w:oddVBand="0" w:evenVBand="0" w:oddHBand="0" w:evenHBand="0" w:firstRowFirstColumn="0" w:firstRowLastColumn="0" w:lastRowFirstColumn="0" w:lastRowLastColumn="0"/>
          <w:jc w:val="center"/>
        </w:trPr>
        <w:tc>
          <w:tcPr>
            <w:tcW w:w="4285" w:type="dxa"/>
          </w:tcPr>
          <w:p w14:paraId="6C1B1F6A" w14:textId="77777777" w:rsidR="005C3D10" w:rsidRDefault="00000000">
            <w:r>
              <w:rPr>
                <w:b w:val="0"/>
                <w:bCs w:val="0"/>
              </w:rPr>
              <w:t>Name</w:t>
            </w:r>
          </w:p>
        </w:tc>
        <w:tc>
          <w:tcPr>
            <w:tcW w:w="2142" w:type="dxa"/>
          </w:tcPr>
          <w:p w14:paraId="67911A8B" w14:textId="77777777" w:rsidR="005C3D10" w:rsidRDefault="00000000">
            <w:pPr>
              <w:jc w:val="right"/>
            </w:pPr>
            <w:r>
              <w:rPr>
                <w:b w:val="0"/>
                <w:bCs w:val="0"/>
              </w:rPr>
              <w:t>Price</w:t>
            </w:r>
          </w:p>
        </w:tc>
        <w:tc>
          <w:tcPr>
            <w:tcW w:w="2142" w:type="dxa"/>
          </w:tcPr>
          <w:p w14:paraId="44B43C35" w14:textId="77777777" w:rsidR="005C3D10" w:rsidRDefault="00000000">
            <w:pPr>
              <w:jc w:val="right"/>
            </w:pPr>
            <w:r>
              <w:rPr>
                <w:b w:val="0"/>
                <w:bCs w:val="0"/>
              </w:rPr>
              <w:t>QTY</w:t>
            </w:r>
          </w:p>
        </w:tc>
        <w:tc>
          <w:tcPr>
            <w:tcW w:w="2145" w:type="dxa"/>
          </w:tcPr>
          <w:p w14:paraId="5176A4CE" w14:textId="77777777" w:rsidR="005C3D10" w:rsidRDefault="00000000">
            <w:pPr>
              <w:jc w:val="right"/>
            </w:pPr>
            <w:r>
              <w:rPr>
                <w:b w:val="0"/>
                <w:bCs w:val="0"/>
              </w:rPr>
              <w:t>Subtotal</w:t>
            </w:r>
          </w:p>
        </w:tc>
      </w:tr>
    </w:tbl>
    <w:p w14:paraId="60BB98B5" w14:textId="77777777" w:rsidR="005C3D10" w:rsidRDefault="005C3D10"/>
    <w:tbl>
      <w:tblPr>
        <w:tblStyle w:val="PDPricingTableTotal"/>
        <w:tblW w:w="0" w:type="auto"/>
        <w:jc w:val="right"/>
        <w:tblInd w:w="0" w:type="dxa"/>
        <w:tblCellMar>
          <w:top w:w="0" w:type="dxa"/>
          <w:left w:w="0" w:type="dxa"/>
          <w:bottom w:w="0" w:type="dxa"/>
          <w:right w:w="0" w:type="dxa"/>
        </w:tblCellMar>
        <w:tblLook w:val="04A0" w:firstRow="1" w:lastRow="0" w:firstColumn="1" w:lastColumn="0" w:noHBand="0" w:noVBand="1"/>
      </w:tblPr>
      <w:tblGrid>
        <w:gridCol w:w="2678"/>
        <w:gridCol w:w="2679"/>
      </w:tblGrid>
      <w:tr w:rsidR="005C3D10" w14:paraId="6A854A1A" w14:textId="77777777">
        <w:tblPrEx>
          <w:tblCellMar>
            <w:top w:w="0" w:type="dxa"/>
            <w:left w:w="0" w:type="dxa"/>
            <w:bottom w:w="0" w:type="dxa"/>
            <w:right w:w="0" w:type="dxa"/>
          </w:tblCellMar>
        </w:tblPrEx>
        <w:trPr>
          <w:jc w:val="right"/>
        </w:trPr>
        <w:tc>
          <w:tcPr>
            <w:tcW w:w="2678" w:type="dxa"/>
          </w:tcPr>
          <w:p w14:paraId="17DE442E" w14:textId="77777777" w:rsidR="005C3D10" w:rsidRDefault="00000000">
            <w:pPr>
              <w:jc w:val="right"/>
            </w:pPr>
            <w:r>
              <w:t>Subtotal</w:t>
            </w:r>
          </w:p>
        </w:tc>
        <w:tc>
          <w:tcPr>
            <w:tcW w:w="2679" w:type="dxa"/>
          </w:tcPr>
          <w:p w14:paraId="44EA45D1" w14:textId="77777777" w:rsidR="005C3D10" w:rsidRDefault="00000000">
            <w:pPr>
              <w:jc w:val="right"/>
            </w:pPr>
            <w:r>
              <w:rPr>
                <w:b/>
                <w:bCs/>
              </w:rPr>
              <w:t>$0.00</w:t>
            </w:r>
          </w:p>
        </w:tc>
      </w:tr>
      <w:tr w:rsidR="005C3D10" w14:paraId="12DC4F86" w14:textId="77777777">
        <w:tblPrEx>
          <w:tblCellMar>
            <w:top w:w="0" w:type="dxa"/>
            <w:left w:w="0" w:type="dxa"/>
            <w:bottom w:w="0" w:type="dxa"/>
            <w:right w:w="0" w:type="dxa"/>
          </w:tblCellMar>
        </w:tblPrEx>
        <w:trPr>
          <w:jc w:val="right"/>
        </w:trPr>
        <w:tc>
          <w:tcPr>
            <w:tcW w:w="2678" w:type="dxa"/>
          </w:tcPr>
          <w:p w14:paraId="1678A5DC" w14:textId="77777777" w:rsidR="005C3D10" w:rsidRDefault="00000000">
            <w:pPr>
              <w:jc w:val="right"/>
            </w:pPr>
            <w:r>
              <w:t>Discount</w:t>
            </w:r>
          </w:p>
        </w:tc>
        <w:tc>
          <w:tcPr>
            <w:tcW w:w="2679" w:type="dxa"/>
          </w:tcPr>
          <w:p w14:paraId="2D7F974E" w14:textId="77777777" w:rsidR="005C3D10" w:rsidRDefault="00000000">
            <w:pPr>
              <w:jc w:val="right"/>
            </w:pPr>
            <w:r>
              <w:rPr>
                <w:b/>
                <w:bCs/>
              </w:rPr>
              <w:t>$0.00</w:t>
            </w:r>
          </w:p>
        </w:tc>
      </w:tr>
      <w:tr w:rsidR="005C3D10" w14:paraId="2A76D2E2" w14:textId="77777777">
        <w:tblPrEx>
          <w:tblCellMar>
            <w:top w:w="0" w:type="dxa"/>
            <w:left w:w="0" w:type="dxa"/>
            <w:bottom w:w="0" w:type="dxa"/>
            <w:right w:w="0" w:type="dxa"/>
          </w:tblCellMar>
        </w:tblPrEx>
        <w:trPr>
          <w:jc w:val="right"/>
        </w:trPr>
        <w:tc>
          <w:tcPr>
            <w:tcW w:w="2678" w:type="dxa"/>
          </w:tcPr>
          <w:p w14:paraId="28E38665" w14:textId="77777777" w:rsidR="005C3D10" w:rsidRDefault="00000000">
            <w:pPr>
              <w:jc w:val="right"/>
            </w:pPr>
            <w:r>
              <w:t>Tax</w:t>
            </w:r>
          </w:p>
        </w:tc>
        <w:tc>
          <w:tcPr>
            <w:tcW w:w="2679" w:type="dxa"/>
          </w:tcPr>
          <w:p w14:paraId="3BA7ABCE" w14:textId="77777777" w:rsidR="005C3D10" w:rsidRDefault="00000000">
            <w:pPr>
              <w:jc w:val="right"/>
            </w:pPr>
            <w:r>
              <w:rPr>
                <w:b/>
                <w:bCs/>
              </w:rPr>
              <w:t>$0.00</w:t>
            </w:r>
          </w:p>
        </w:tc>
      </w:tr>
      <w:tr w:rsidR="005C3D10" w14:paraId="0F818D01" w14:textId="77777777">
        <w:tblPrEx>
          <w:tblCellMar>
            <w:top w:w="0" w:type="dxa"/>
            <w:left w:w="0" w:type="dxa"/>
            <w:bottom w:w="0" w:type="dxa"/>
            <w:right w:w="0" w:type="dxa"/>
          </w:tblCellMar>
        </w:tblPrEx>
        <w:trPr>
          <w:jc w:val="right"/>
        </w:trPr>
        <w:tc>
          <w:tcPr>
            <w:tcW w:w="2678" w:type="dxa"/>
          </w:tcPr>
          <w:p w14:paraId="2B84E1CC" w14:textId="77777777" w:rsidR="005C3D10" w:rsidRDefault="00000000">
            <w:pPr>
              <w:jc w:val="right"/>
            </w:pPr>
            <w:r>
              <w:rPr>
                <w:b/>
                <w:bCs/>
              </w:rPr>
              <w:t>Total</w:t>
            </w:r>
          </w:p>
        </w:tc>
        <w:tc>
          <w:tcPr>
            <w:tcW w:w="2679" w:type="dxa"/>
          </w:tcPr>
          <w:p w14:paraId="23D723B5" w14:textId="77777777" w:rsidR="005C3D10" w:rsidRDefault="00000000">
            <w:pPr>
              <w:jc w:val="right"/>
            </w:pPr>
            <w:r>
              <w:rPr>
                <w:b/>
                <w:bCs/>
              </w:rPr>
              <w:t>$0.00</w:t>
            </w:r>
          </w:p>
        </w:tc>
      </w:tr>
    </w:tbl>
    <w:p w14:paraId="780B2651" w14:textId="77777777" w:rsidR="005C3D10" w:rsidRDefault="005C3D10">
      <w:pPr>
        <w:spacing w:after="0" w:line="240" w:lineRule="auto"/>
      </w:pPr>
    </w:p>
    <w:p w14:paraId="5EC9F227" w14:textId="77777777" w:rsidR="005C3D10" w:rsidRDefault="005C3D10">
      <w:pPr>
        <w:pStyle w:val="PDParagraphDefault"/>
      </w:pPr>
    </w:p>
    <w:p w14:paraId="045B9E69" w14:textId="77777777" w:rsidR="005C3D10" w:rsidRDefault="005C3D10">
      <w:pPr>
        <w:spacing w:after="0" w:line="240" w:lineRule="auto"/>
      </w:pPr>
    </w:p>
    <w:p w14:paraId="49D8C642" w14:textId="77777777" w:rsidR="005C3D10" w:rsidRDefault="00000000">
      <w:pPr>
        <w:pStyle w:val="Heading2"/>
      </w:pPr>
      <w:r>
        <w:t>Payment</w:t>
      </w:r>
    </w:p>
    <w:p w14:paraId="1C3AC0F3" w14:textId="77777777" w:rsidR="005C3D10" w:rsidRDefault="005C3D10">
      <w:pPr>
        <w:spacing w:after="0" w:line="240" w:lineRule="auto"/>
      </w:pPr>
    </w:p>
    <w:p w14:paraId="1508DE21" w14:textId="77777777" w:rsidR="005C3D10" w:rsidRDefault="00000000">
      <w:pPr>
        <w:pStyle w:val="PDParagraphDefault"/>
      </w:pPr>
      <w:r>
        <w:t>Payment for the project will be due on the following terms:</w:t>
      </w:r>
    </w:p>
    <w:p w14:paraId="103E6624" w14:textId="77777777" w:rsidR="005C3D10" w:rsidRDefault="00000000">
      <w:pPr>
        <w:pStyle w:val="PDParagraphDefault"/>
        <w:numPr>
          <w:ilvl w:val="0"/>
          <w:numId w:val="9"/>
        </w:numPr>
        <w:spacing w:before="210"/>
      </w:pPr>
      <w:r>
        <w:t>50% invoiced upon project approval (net-50 terms)</w:t>
      </w:r>
    </w:p>
    <w:p w14:paraId="44E137DD" w14:textId="77777777" w:rsidR="005C3D10" w:rsidRDefault="00000000">
      <w:pPr>
        <w:pStyle w:val="PDParagraphDefault"/>
        <w:numPr>
          <w:ilvl w:val="0"/>
          <w:numId w:val="9"/>
        </w:numPr>
        <w:spacing w:before="210"/>
      </w:pPr>
      <w:r>
        <w:t>50% invoiced upon public deployment (net-50 terms)</w:t>
      </w:r>
    </w:p>
    <w:p w14:paraId="0F28E963" w14:textId="77777777" w:rsidR="005C3D10" w:rsidRDefault="005C3D10">
      <w:pPr>
        <w:spacing w:after="0" w:line="240" w:lineRule="auto"/>
      </w:pPr>
    </w:p>
    <w:p w14:paraId="2F8E351C" w14:textId="77777777" w:rsidR="005C3D10" w:rsidRDefault="005C3D10">
      <w:pPr>
        <w:pStyle w:val="PDParagraphDefault"/>
        <w:sectPr w:rsidR="005C3D10" w:rsidSect="00C10CA5">
          <w:pgSz w:w="12240" w:h="15840" w:code="1"/>
          <w:pgMar w:top="979" w:right="763" w:bottom="979" w:left="763" w:header="240" w:footer="240" w:gutter="0"/>
          <w:cols w:space="720"/>
        </w:sectPr>
      </w:pPr>
    </w:p>
    <w:p w14:paraId="7D984B36" w14:textId="77777777" w:rsidR="005C3D10" w:rsidRDefault="00000000">
      <w:pPr>
        <w:pStyle w:val="Heading2"/>
      </w:pPr>
      <w:r>
        <w:lastRenderedPageBreak/>
        <w:t>Approval</w:t>
      </w:r>
    </w:p>
    <w:p w14:paraId="568A40DD" w14:textId="77777777" w:rsidR="005C3D10" w:rsidRDefault="005C3D10">
      <w:pPr>
        <w:spacing w:after="0" w:line="240" w:lineRule="auto"/>
      </w:pPr>
    </w:p>
    <w:p w14:paraId="10E74E02" w14:textId="77777777" w:rsidR="005C3D10" w:rsidRDefault="00000000">
      <w:pPr>
        <w:pStyle w:val="PDParagraphDefault"/>
      </w:pPr>
      <w:r>
        <w:t>Once you’ve reviewed the timeline and pricing above, simply sign below to approve your web design project. I will reach out to you to schedule our initial discovery session and generate your first invoice within 24 hours.</w:t>
      </w:r>
    </w:p>
    <w:p w14:paraId="14A84F89" w14:textId="77777777" w:rsidR="005C3D10" w:rsidRDefault="005C3D10">
      <w:pPr>
        <w:spacing w:after="0" w:line="240" w:lineRule="auto"/>
      </w:pPr>
    </w:p>
    <w:tbl>
      <w:tblPr>
        <w:tblStyle w:val="PDRowItem"/>
        <w:tblW w:w="0" w:type="auto"/>
        <w:jc w:val="center"/>
        <w:tblInd w:w="0" w:type="dxa"/>
        <w:tblCellMar>
          <w:top w:w="0" w:type="dxa"/>
          <w:left w:w="0" w:type="dxa"/>
        </w:tblCellMar>
        <w:tblLook w:val="04A0" w:firstRow="1" w:lastRow="0" w:firstColumn="1" w:lastColumn="0" w:noHBand="0" w:noVBand="1"/>
      </w:tblPr>
      <w:tblGrid>
        <w:gridCol w:w="5357"/>
        <w:gridCol w:w="5357"/>
      </w:tblGrid>
      <w:tr w:rsidR="005C3D10" w14:paraId="53F25FA1" w14:textId="77777777">
        <w:tblPrEx>
          <w:tblCellMar>
            <w:top w:w="0" w:type="dxa"/>
            <w:left w:w="0" w:type="dxa"/>
          </w:tblCellMar>
        </w:tblPrEx>
        <w:trPr>
          <w:jc w:val="center"/>
        </w:trPr>
        <w:tc>
          <w:tcPr>
            <w:tcW w:w="5357" w:type="dxa"/>
          </w:tcPr>
          <w:p w14:paraId="18000613" w14:textId="77777777" w:rsidR="005C3D10" w:rsidRDefault="00000000">
            <w:pPr>
              <w:pStyle w:val="PDParagraphDefault"/>
            </w:pPr>
            <w:r>
              <w:t xml:space="preserve">Brittany Washington </w:t>
            </w:r>
          </w:p>
          <w:p w14:paraId="53F5CF6F" w14:textId="77777777" w:rsidR="005C3D10" w:rsidRDefault="005C3D10">
            <w:pPr>
              <w:spacing w:after="0" w:line="240" w:lineRule="auto"/>
            </w:pPr>
          </w:p>
          <w:p w14:paraId="1823A893" w14:textId="77777777" w:rsidR="005C3D10" w:rsidRDefault="005C3D10">
            <w:pPr>
              <w:pStyle w:val="PDParagraphDefault"/>
              <w:pBdr>
                <w:bottom w:val="none" w:sz="0" w:space="4" w:color="auto"/>
              </w:pBdr>
            </w:pPr>
          </w:p>
          <w:p w14:paraId="2B06BB50" w14:textId="77777777" w:rsidR="005C3D10" w:rsidRDefault="005C3D10">
            <w:pPr>
              <w:spacing w:after="0" w:line="240" w:lineRule="auto"/>
            </w:pPr>
          </w:p>
          <w:p w14:paraId="3C4CB079" w14:textId="77777777" w:rsidR="005C3D10" w:rsidRDefault="00000000">
            <w:pPr>
              <w:pStyle w:val="PDParagraphDefault"/>
            </w:pPr>
            <w:r>
              <w:t>BRITTANY WASHINGTON</w:t>
            </w:r>
          </w:p>
        </w:tc>
        <w:tc>
          <w:tcPr>
            <w:tcW w:w="5357" w:type="dxa"/>
          </w:tcPr>
          <w:p w14:paraId="651AE593" w14:textId="77777777" w:rsidR="005C3D10" w:rsidRDefault="00000000">
            <w:pPr>
              <w:pStyle w:val="PDParagraphDefault"/>
            </w:pPr>
            <w:r>
              <w:t>[</w:t>
            </w:r>
            <w:proofErr w:type="spellStart"/>
            <w:r>
              <w:t>Client.Company</w:t>
            </w:r>
            <w:proofErr w:type="spellEnd"/>
            <w:r>
              <w:t xml:space="preserve">] </w:t>
            </w:r>
          </w:p>
          <w:p w14:paraId="53E62D84" w14:textId="77777777" w:rsidR="005C3D10" w:rsidRDefault="005C3D10">
            <w:pPr>
              <w:spacing w:after="0" w:line="240" w:lineRule="auto"/>
            </w:pPr>
          </w:p>
          <w:p w14:paraId="406CF71F" w14:textId="77777777" w:rsidR="005C3D10" w:rsidRDefault="005C3D10">
            <w:pPr>
              <w:pStyle w:val="PDParagraphDefault"/>
              <w:pBdr>
                <w:bottom w:val="none" w:sz="0" w:space="4" w:color="auto"/>
              </w:pBdr>
            </w:pPr>
          </w:p>
          <w:p w14:paraId="2F5135C2" w14:textId="77777777" w:rsidR="005C3D10" w:rsidRDefault="005C3D10">
            <w:pPr>
              <w:spacing w:after="0" w:line="240" w:lineRule="auto"/>
            </w:pPr>
          </w:p>
          <w:p w14:paraId="5988109E" w14:textId="77777777" w:rsidR="005C3D10" w:rsidRDefault="00000000">
            <w:pPr>
              <w:pStyle w:val="PDParagraphDefault"/>
            </w:pPr>
            <w:r>
              <w:t>[</w:t>
            </w:r>
            <w:proofErr w:type="spellStart"/>
            <w:r>
              <w:t>Client.FirstName</w:t>
            </w:r>
            <w:proofErr w:type="spellEnd"/>
            <w:r>
              <w:t>] [</w:t>
            </w:r>
            <w:proofErr w:type="spellStart"/>
            <w:r>
              <w:t>Client.LastName</w:t>
            </w:r>
            <w:proofErr w:type="spellEnd"/>
            <w:r>
              <w:t>]​</w:t>
            </w:r>
          </w:p>
        </w:tc>
      </w:tr>
    </w:tbl>
    <w:p w14:paraId="144B825A" w14:textId="77777777" w:rsidR="005C3D10" w:rsidRDefault="005C3D10"/>
    <w:sectPr w:rsidR="005C3D10">
      <w:pgSz w:w="12240" w:h="15840" w:code="1"/>
      <w:pgMar w:top="979" w:right="763" w:bottom="979" w:left="763" w:header="240" w:footer="24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chivo Black">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PT Sans">
    <w:charset w:val="00"/>
    <w:family w:val="swiss"/>
    <w:pitch w:val="variable"/>
    <w:sig w:usb0="A00002EF" w:usb1="5000204B" w:usb2="00000000" w:usb3="00000000" w:csb0="00000097"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E4416"/>
    <w:multiLevelType w:val="hybridMultilevel"/>
    <w:tmpl w:val="89B0CAAC"/>
    <w:lvl w:ilvl="0" w:tplc="B3066D68">
      <w:start w:val="1"/>
      <w:numFmt w:val="bullet"/>
      <w:lvlText w:val="●"/>
      <w:lvlJc w:val="left"/>
      <w:pPr>
        <w:ind w:left="720" w:hanging="360"/>
      </w:pPr>
      <w:rPr>
        <w:rFonts w:ascii="Arial" w:hAnsi="Arial" w:hint="default"/>
      </w:rPr>
    </w:lvl>
    <w:lvl w:ilvl="1" w:tplc="B296C3CA">
      <w:numFmt w:val="decimal"/>
      <w:lvlText w:val=""/>
      <w:lvlJc w:val="left"/>
    </w:lvl>
    <w:lvl w:ilvl="2" w:tplc="95600CEA">
      <w:numFmt w:val="decimal"/>
      <w:lvlText w:val=""/>
      <w:lvlJc w:val="left"/>
    </w:lvl>
    <w:lvl w:ilvl="3" w:tplc="E82A210E">
      <w:numFmt w:val="decimal"/>
      <w:lvlText w:val=""/>
      <w:lvlJc w:val="left"/>
    </w:lvl>
    <w:lvl w:ilvl="4" w:tplc="6E226ECE">
      <w:numFmt w:val="decimal"/>
      <w:lvlText w:val=""/>
      <w:lvlJc w:val="left"/>
    </w:lvl>
    <w:lvl w:ilvl="5" w:tplc="4170E026">
      <w:numFmt w:val="decimal"/>
      <w:lvlText w:val=""/>
      <w:lvlJc w:val="left"/>
    </w:lvl>
    <w:lvl w:ilvl="6" w:tplc="D09689CA">
      <w:numFmt w:val="decimal"/>
      <w:lvlText w:val=""/>
      <w:lvlJc w:val="left"/>
    </w:lvl>
    <w:lvl w:ilvl="7" w:tplc="74880F46">
      <w:numFmt w:val="decimal"/>
      <w:lvlText w:val=""/>
      <w:lvlJc w:val="left"/>
    </w:lvl>
    <w:lvl w:ilvl="8" w:tplc="3B741BFC">
      <w:numFmt w:val="decimal"/>
      <w:lvlText w:val=""/>
      <w:lvlJc w:val="left"/>
    </w:lvl>
  </w:abstractNum>
  <w:abstractNum w:abstractNumId="1" w15:restartNumberingAfterBreak="0">
    <w:nsid w:val="0B7C3306"/>
    <w:multiLevelType w:val="hybridMultilevel"/>
    <w:tmpl w:val="51D6DC7E"/>
    <w:lvl w:ilvl="0" w:tplc="613EFDC6">
      <w:start w:val="1"/>
      <w:numFmt w:val="bullet"/>
      <w:lvlText w:val="●"/>
      <w:lvlJc w:val="left"/>
      <w:pPr>
        <w:ind w:left="720" w:hanging="360"/>
      </w:pPr>
      <w:rPr>
        <w:rFonts w:ascii="Arial" w:hAnsi="Arial" w:hint="default"/>
      </w:rPr>
    </w:lvl>
    <w:lvl w:ilvl="1" w:tplc="2526A0DE">
      <w:numFmt w:val="decimal"/>
      <w:lvlText w:val=""/>
      <w:lvlJc w:val="left"/>
    </w:lvl>
    <w:lvl w:ilvl="2" w:tplc="D5548602">
      <w:numFmt w:val="decimal"/>
      <w:lvlText w:val=""/>
      <w:lvlJc w:val="left"/>
    </w:lvl>
    <w:lvl w:ilvl="3" w:tplc="69544C34">
      <w:numFmt w:val="decimal"/>
      <w:lvlText w:val=""/>
      <w:lvlJc w:val="left"/>
    </w:lvl>
    <w:lvl w:ilvl="4" w:tplc="C754771A">
      <w:numFmt w:val="decimal"/>
      <w:lvlText w:val=""/>
      <w:lvlJc w:val="left"/>
    </w:lvl>
    <w:lvl w:ilvl="5" w:tplc="C3925186">
      <w:numFmt w:val="decimal"/>
      <w:lvlText w:val=""/>
      <w:lvlJc w:val="left"/>
    </w:lvl>
    <w:lvl w:ilvl="6" w:tplc="038A234C">
      <w:numFmt w:val="decimal"/>
      <w:lvlText w:val=""/>
      <w:lvlJc w:val="left"/>
    </w:lvl>
    <w:lvl w:ilvl="7" w:tplc="6C5448DE">
      <w:numFmt w:val="decimal"/>
      <w:lvlText w:val=""/>
      <w:lvlJc w:val="left"/>
    </w:lvl>
    <w:lvl w:ilvl="8" w:tplc="01CC264E">
      <w:numFmt w:val="decimal"/>
      <w:lvlText w:val=""/>
      <w:lvlJc w:val="left"/>
    </w:lvl>
  </w:abstractNum>
  <w:abstractNum w:abstractNumId="2" w15:restartNumberingAfterBreak="0">
    <w:nsid w:val="16892FB7"/>
    <w:multiLevelType w:val="hybridMultilevel"/>
    <w:tmpl w:val="5A4EB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CA6E2E"/>
    <w:multiLevelType w:val="hybridMultilevel"/>
    <w:tmpl w:val="753C16EE"/>
    <w:lvl w:ilvl="0" w:tplc="EB12BDF2">
      <w:start w:val="1"/>
      <w:numFmt w:val="decimal"/>
      <w:lvlText w:val="%1."/>
      <w:lvlJc w:val="left"/>
      <w:pPr>
        <w:ind w:left="720" w:hanging="360"/>
      </w:pPr>
      <w:rPr>
        <w:rFonts w:ascii="Arial" w:hAnsi="Arial" w:hint="default"/>
      </w:rPr>
    </w:lvl>
    <w:lvl w:ilvl="1" w:tplc="838403EC">
      <w:numFmt w:val="decimal"/>
      <w:lvlText w:val=""/>
      <w:lvlJc w:val="left"/>
    </w:lvl>
    <w:lvl w:ilvl="2" w:tplc="EDEE6358">
      <w:numFmt w:val="decimal"/>
      <w:lvlText w:val=""/>
      <w:lvlJc w:val="left"/>
    </w:lvl>
    <w:lvl w:ilvl="3" w:tplc="C75A477C">
      <w:numFmt w:val="decimal"/>
      <w:lvlText w:val=""/>
      <w:lvlJc w:val="left"/>
    </w:lvl>
    <w:lvl w:ilvl="4" w:tplc="D0D2B79A">
      <w:numFmt w:val="decimal"/>
      <w:lvlText w:val=""/>
      <w:lvlJc w:val="left"/>
    </w:lvl>
    <w:lvl w:ilvl="5" w:tplc="447EF656">
      <w:numFmt w:val="decimal"/>
      <w:lvlText w:val=""/>
      <w:lvlJc w:val="left"/>
    </w:lvl>
    <w:lvl w:ilvl="6" w:tplc="D6EEEF56">
      <w:numFmt w:val="decimal"/>
      <w:lvlText w:val=""/>
      <w:lvlJc w:val="left"/>
    </w:lvl>
    <w:lvl w:ilvl="7" w:tplc="72161570">
      <w:numFmt w:val="decimal"/>
      <w:lvlText w:val=""/>
      <w:lvlJc w:val="left"/>
    </w:lvl>
    <w:lvl w:ilvl="8" w:tplc="E278A394">
      <w:numFmt w:val="decimal"/>
      <w:lvlText w:val=""/>
      <w:lvlJc w:val="left"/>
    </w:lvl>
  </w:abstractNum>
  <w:abstractNum w:abstractNumId="4" w15:restartNumberingAfterBreak="0">
    <w:nsid w:val="1B512DC1"/>
    <w:multiLevelType w:val="hybridMultilevel"/>
    <w:tmpl w:val="FBA0D2A6"/>
    <w:lvl w:ilvl="0" w:tplc="AA32C0EA">
      <w:start w:val="1"/>
      <w:numFmt w:val="bullet"/>
      <w:lvlText w:val="●"/>
      <w:lvlJc w:val="left"/>
      <w:pPr>
        <w:ind w:left="720" w:hanging="360"/>
      </w:pPr>
      <w:rPr>
        <w:rFonts w:ascii="Arial" w:hAnsi="Arial" w:hint="default"/>
      </w:rPr>
    </w:lvl>
    <w:lvl w:ilvl="1" w:tplc="4CC0D424">
      <w:numFmt w:val="decimal"/>
      <w:lvlText w:val=""/>
      <w:lvlJc w:val="left"/>
    </w:lvl>
    <w:lvl w:ilvl="2" w:tplc="110C7612">
      <w:numFmt w:val="decimal"/>
      <w:lvlText w:val=""/>
      <w:lvlJc w:val="left"/>
    </w:lvl>
    <w:lvl w:ilvl="3" w:tplc="1E4EDD52">
      <w:numFmt w:val="decimal"/>
      <w:lvlText w:val=""/>
      <w:lvlJc w:val="left"/>
    </w:lvl>
    <w:lvl w:ilvl="4" w:tplc="1C7AE28C">
      <w:numFmt w:val="decimal"/>
      <w:lvlText w:val=""/>
      <w:lvlJc w:val="left"/>
    </w:lvl>
    <w:lvl w:ilvl="5" w:tplc="920C565C">
      <w:numFmt w:val="decimal"/>
      <w:lvlText w:val=""/>
      <w:lvlJc w:val="left"/>
    </w:lvl>
    <w:lvl w:ilvl="6" w:tplc="9D00A0F0">
      <w:numFmt w:val="decimal"/>
      <w:lvlText w:val=""/>
      <w:lvlJc w:val="left"/>
    </w:lvl>
    <w:lvl w:ilvl="7" w:tplc="7F0420F4">
      <w:numFmt w:val="decimal"/>
      <w:lvlText w:val=""/>
      <w:lvlJc w:val="left"/>
    </w:lvl>
    <w:lvl w:ilvl="8" w:tplc="B2387C5A">
      <w:numFmt w:val="decimal"/>
      <w:lvlText w:val=""/>
      <w:lvlJc w:val="left"/>
    </w:lvl>
  </w:abstractNum>
  <w:abstractNum w:abstractNumId="5" w15:restartNumberingAfterBreak="0">
    <w:nsid w:val="4C67505D"/>
    <w:multiLevelType w:val="hybridMultilevel"/>
    <w:tmpl w:val="88602D4A"/>
    <w:lvl w:ilvl="0" w:tplc="CAC68288">
      <w:start w:val="1"/>
      <w:numFmt w:val="bullet"/>
      <w:lvlText w:val="●"/>
      <w:lvlJc w:val="left"/>
      <w:pPr>
        <w:ind w:left="720" w:hanging="360"/>
      </w:pPr>
      <w:rPr>
        <w:rFonts w:ascii="Arial" w:hAnsi="Arial" w:hint="default"/>
      </w:rPr>
    </w:lvl>
    <w:lvl w:ilvl="1" w:tplc="443050E4">
      <w:numFmt w:val="decimal"/>
      <w:lvlText w:val=""/>
      <w:lvlJc w:val="left"/>
    </w:lvl>
    <w:lvl w:ilvl="2" w:tplc="D2EC2798">
      <w:numFmt w:val="decimal"/>
      <w:lvlText w:val=""/>
      <w:lvlJc w:val="left"/>
    </w:lvl>
    <w:lvl w:ilvl="3" w:tplc="3EE688AA">
      <w:numFmt w:val="decimal"/>
      <w:lvlText w:val=""/>
      <w:lvlJc w:val="left"/>
    </w:lvl>
    <w:lvl w:ilvl="4" w:tplc="5714F78A">
      <w:numFmt w:val="decimal"/>
      <w:lvlText w:val=""/>
      <w:lvlJc w:val="left"/>
    </w:lvl>
    <w:lvl w:ilvl="5" w:tplc="EA3808A6">
      <w:numFmt w:val="decimal"/>
      <w:lvlText w:val=""/>
      <w:lvlJc w:val="left"/>
    </w:lvl>
    <w:lvl w:ilvl="6" w:tplc="3DC629E8">
      <w:numFmt w:val="decimal"/>
      <w:lvlText w:val=""/>
      <w:lvlJc w:val="left"/>
    </w:lvl>
    <w:lvl w:ilvl="7" w:tplc="3552078E">
      <w:numFmt w:val="decimal"/>
      <w:lvlText w:val=""/>
      <w:lvlJc w:val="left"/>
    </w:lvl>
    <w:lvl w:ilvl="8" w:tplc="34C61BD6">
      <w:numFmt w:val="decimal"/>
      <w:lvlText w:val=""/>
      <w:lvlJc w:val="left"/>
    </w:lvl>
  </w:abstractNum>
  <w:abstractNum w:abstractNumId="6" w15:restartNumberingAfterBreak="0">
    <w:nsid w:val="63C71434"/>
    <w:multiLevelType w:val="hybridMultilevel"/>
    <w:tmpl w:val="7EAA9CA8"/>
    <w:lvl w:ilvl="0" w:tplc="872AE244">
      <w:start w:val="1"/>
      <w:numFmt w:val="bullet"/>
      <w:lvlText w:val="●"/>
      <w:lvlJc w:val="left"/>
      <w:pPr>
        <w:ind w:left="720" w:hanging="360"/>
      </w:pPr>
      <w:rPr>
        <w:rFonts w:ascii="Arial" w:hAnsi="Arial" w:hint="default"/>
      </w:rPr>
    </w:lvl>
    <w:lvl w:ilvl="1" w:tplc="FC90A5C2">
      <w:numFmt w:val="decimal"/>
      <w:lvlText w:val=""/>
      <w:lvlJc w:val="left"/>
    </w:lvl>
    <w:lvl w:ilvl="2" w:tplc="967CAE00">
      <w:numFmt w:val="decimal"/>
      <w:lvlText w:val=""/>
      <w:lvlJc w:val="left"/>
    </w:lvl>
    <w:lvl w:ilvl="3" w:tplc="D06C70A8">
      <w:numFmt w:val="decimal"/>
      <w:lvlText w:val=""/>
      <w:lvlJc w:val="left"/>
    </w:lvl>
    <w:lvl w:ilvl="4" w:tplc="3FD8A91E">
      <w:numFmt w:val="decimal"/>
      <w:lvlText w:val=""/>
      <w:lvlJc w:val="left"/>
    </w:lvl>
    <w:lvl w:ilvl="5" w:tplc="96D03940">
      <w:numFmt w:val="decimal"/>
      <w:lvlText w:val=""/>
      <w:lvlJc w:val="left"/>
    </w:lvl>
    <w:lvl w:ilvl="6" w:tplc="C346009A">
      <w:numFmt w:val="decimal"/>
      <w:lvlText w:val=""/>
      <w:lvlJc w:val="left"/>
    </w:lvl>
    <w:lvl w:ilvl="7" w:tplc="6B785ED8">
      <w:numFmt w:val="decimal"/>
      <w:lvlText w:val=""/>
      <w:lvlJc w:val="left"/>
    </w:lvl>
    <w:lvl w:ilvl="8" w:tplc="1E108F52">
      <w:numFmt w:val="decimal"/>
      <w:lvlText w:val=""/>
      <w:lvlJc w:val="left"/>
    </w:lvl>
  </w:abstractNum>
  <w:abstractNum w:abstractNumId="7" w15:restartNumberingAfterBreak="0">
    <w:nsid w:val="68316C71"/>
    <w:multiLevelType w:val="hybridMultilevel"/>
    <w:tmpl w:val="E1040E8A"/>
    <w:lvl w:ilvl="0" w:tplc="19A0825C">
      <w:start w:val="1"/>
      <w:numFmt w:val="bullet"/>
      <w:lvlText w:val="●"/>
      <w:lvlJc w:val="left"/>
      <w:pPr>
        <w:ind w:left="720" w:hanging="360"/>
      </w:pPr>
      <w:rPr>
        <w:rFonts w:ascii="Arial" w:hAnsi="Arial" w:hint="default"/>
      </w:rPr>
    </w:lvl>
    <w:lvl w:ilvl="1" w:tplc="6E56402A">
      <w:numFmt w:val="decimal"/>
      <w:lvlText w:val=""/>
      <w:lvlJc w:val="left"/>
    </w:lvl>
    <w:lvl w:ilvl="2" w:tplc="10DAFA8A">
      <w:numFmt w:val="decimal"/>
      <w:lvlText w:val=""/>
      <w:lvlJc w:val="left"/>
    </w:lvl>
    <w:lvl w:ilvl="3" w:tplc="4CD02F1A">
      <w:numFmt w:val="decimal"/>
      <w:lvlText w:val=""/>
      <w:lvlJc w:val="left"/>
    </w:lvl>
    <w:lvl w:ilvl="4" w:tplc="4E8E23D0">
      <w:numFmt w:val="decimal"/>
      <w:lvlText w:val=""/>
      <w:lvlJc w:val="left"/>
    </w:lvl>
    <w:lvl w:ilvl="5" w:tplc="2E583466">
      <w:numFmt w:val="decimal"/>
      <w:lvlText w:val=""/>
      <w:lvlJc w:val="left"/>
    </w:lvl>
    <w:lvl w:ilvl="6" w:tplc="B3FAF0EE">
      <w:numFmt w:val="decimal"/>
      <w:lvlText w:val=""/>
      <w:lvlJc w:val="left"/>
    </w:lvl>
    <w:lvl w:ilvl="7" w:tplc="6C265DD6">
      <w:numFmt w:val="decimal"/>
      <w:lvlText w:val=""/>
      <w:lvlJc w:val="left"/>
    </w:lvl>
    <w:lvl w:ilvl="8" w:tplc="3E465346">
      <w:numFmt w:val="decimal"/>
      <w:lvlText w:val=""/>
      <w:lvlJc w:val="left"/>
    </w:lvl>
  </w:abstractNum>
  <w:abstractNum w:abstractNumId="8" w15:restartNumberingAfterBreak="0">
    <w:nsid w:val="7E706046"/>
    <w:multiLevelType w:val="hybridMultilevel"/>
    <w:tmpl w:val="336E8F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49465583">
    <w:abstractNumId w:val="8"/>
  </w:num>
  <w:num w:numId="2" w16cid:durableId="8795363">
    <w:abstractNumId w:val="2"/>
  </w:num>
  <w:num w:numId="3" w16cid:durableId="668874089">
    <w:abstractNumId w:val="6"/>
  </w:num>
  <w:num w:numId="4" w16cid:durableId="1120954269">
    <w:abstractNumId w:val="5"/>
  </w:num>
  <w:num w:numId="5" w16cid:durableId="735006056">
    <w:abstractNumId w:val="0"/>
  </w:num>
  <w:num w:numId="6" w16cid:durableId="987562531">
    <w:abstractNumId w:val="4"/>
  </w:num>
  <w:num w:numId="7" w16cid:durableId="1933968645">
    <w:abstractNumId w:val="1"/>
  </w:num>
  <w:num w:numId="8" w16cid:durableId="1794861365">
    <w:abstractNumId w:val="7"/>
  </w:num>
  <w:num w:numId="9" w16cid:durableId="11855101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D10"/>
    <w:rsid w:val="005C3D10"/>
    <w:rsid w:val="008C76E8"/>
    <w:rsid w:val="0094238F"/>
    <w:rsid w:val="00C10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61F2A"/>
  <w15:docId w15:val="{862F4ABF-4B7C-4366-A453-38822C303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277"/>
  </w:style>
  <w:style w:type="paragraph" w:styleId="Heading1">
    <w:name w:val="heading 1"/>
    <w:basedOn w:val="PDHeadingDefault"/>
    <w:next w:val="Normal"/>
    <w:link w:val="Heading1Char"/>
    <w:uiPriority w:val="9"/>
    <w:qFormat/>
    <w:rsid w:val="00841CD9"/>
    <w:pPr>
      <w:keepNext/>
      <w:keepLines/>
      <w:spacing w:before="480"/>
      <w:outlineLvl w:val="0"/>
    </w:pPr>
    <w:rPr>
      <w:sz w:val="45"/>
      <w:szCs w:val="45"/>
    </w:rPr>
  </w:style>
  <w:style w:type="paragraph" w:styleId="Heading2">
    <w:name w:val="heading 2"/>
    <w:basedOn w:val="PDHeadingDefault"/>
    <w:next w:val="Normal"/>
    <w:link w:val="Heading2Char"/>
    <w:uiPriority w:val="9"/>
    <w:unhideWhenUsed/>
    <w:qFormat/>
    <w:rsid w:val="00841CD9"/>
    <w:pPr>
      <w:keepNext/>
      <w:keepLines/>
      <w:spacing w:before="200"/>
      <w:outlineLvl w:val="1"/>
    </w:pPr>
    <w:rPr>
      <w:sz w:val="45"/>
      <w:szCs w:val="45"/>
    </w:rPr>
  </w:style>
  <w:style w:type="paragraph" w:styleId="Heading3">
    <w:name w:val="heading 3"/>
    <w:basedOn w:val="PDHeadingDefault"/>
    <w:next w:val="Normal"/>
    <w:link w:val="Heading3Char"/>
    <w:uiPriority w:val="9"/>
    <w:unhideWhenUsed/>
    <w:qFormat/>
    <w:rsid w:val="00841CD9"/>
    <w:pPr>
      <w:keepNext/>
      <w:keepLines/>
      <w:spacing w:before="200"/>
      <w:outlineLvl w:val="2"/>
    </w:pPr>
    <w:rPr>
      <w:sz w:val="30"/>
      <w:szCs w:val="30"/>
    </w:rPr>
  </w:style>
  <w:style w:type="paragraph" w:styleId="Heading4">
    <w:name w:val="heading 4"/>
    <w:basedOn w:val="PDHeadingDefault"/>
    <w:next w:val="Normal"/>
    <w:link w:val="Heading4Char"/>
    <w:uiPriority w:val="9"/>
    <w:unhideWhenUsed/>
    <w:qFormat/>
    <w:rsid w:val="00841CD9"/>
    <w:pPr>
      <w:keepNext/>
      <w:keepLines/>
      <w:spacing w:before="200"/>
      <w:outlineLvl w:val="3"/>
    </w:pPr>
    <w:rPr>
      <w:sz w:val="27"/>
      <w:szCs w:val="27"/>
    </w:rPr>
  </w:style>
  <w:style w:type="paragraph" w:styleId="Heading5">
    <w:name w:val="heading 5"/>
    <w:basedOn w:val="PDHeadingDefault"/>
    <w:next w:val="Normal"/>
    <w:link w:val="Heading5Char"/>
    <w:uiPriority w:val="9"/>
    <w:unhideWhenUsed/>
    <w:qFormat/>
    <w:rsid w:val="00841CD9"/>
    <w:pPr>
      <w:keepNext/>
      <w:keepLines/>
      <w:spacing w:before="20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paragraph" w:customStyle="1" w:styleId="BasePDHeaderFooter">
    <w:name w:val="BasePDHeaderFooter"/>
    <w:basedOn w:val="Normal"/>
    <w:uiPriority w:val="99"/>
    <w:pPr>
      <w:spacing w:after="0" w:line="360" w:lineRule="auto"/>
    </w:pPr>
    <w:rPr>
      <w:rFonts w:ascii="Arial" w:hAnsi="Arial" w:cs="Arial"/>
      <w:color w:val="000000"/>
      <w:sz w:val="16"/>
      <w:szCs w:val="16"/>
    </w:rPr>
  </w:style>
  <w:style w:type="paragraph" w:customStyle="1" w:styleId="PDHeader">
    <w:name w:val="PDHeader"/>
    <w:basedOn w:val="BasePDHeaderFooter"/>
    <w:uiPriority w:val="99"/>
  </w:style>
  <w:style w:type="paragraph" w:customStyle="1" w:styleId="PDFooter">
    <w:name w:val="PDFooter"/>
    <w:basedOn w:val="BasePDHeaderFooter"/>
    <w:uiPriority w:val="99"/>
  </w:style>
  <w:style w:type="paragraph" w:customStyle="1" w:styleId="PDHeadingDefault">
    <w:name w:val="PDHeadingDefault"/>
    <w:basedOn w:val="Normal"/>
    <w:uiPriority w:val="99"/>
    <w:pPr>
      <w:spacing w:line="300" w:lineRule="auto"/>
    </w:pPr>
    <w:rPr>
      <w:rFonts w:ascii="Archivo Black" w:hAnsi="Archivo Black" w:cs="Archivo Black"/>
      <w:color w:val="1A4BDA"/>
    </w:rPr>
  </w:style>
  <w:style w:type="character" w:customStyle="1" w:styleId="Heading5Char">
    <w:name w:val="Heading 5 Char"/>
    <w:link w:val="Heading5"/>
    <w:uiPriority w:val="9"/>
    <w:rsid w:val="00841CD9"/>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unhideWhenUsed/>
    <w:rPr>
      <w:b w:val="0"/>
      <w:bCs w:val="0"/>
      <w:i w:val="0"/>
      <w:iCs w:val="0"/>
      <w:color w:val="1A4BDA"/>
      <w:u w:val="single"/>
    </w:rPr>
  </w:style>
  <w:style w:type="table" w:customStyle="1" w:styleId="PDPricingTableMain">
    <w:name w:val="PDPricingTableMain"/>
    <w:uiPriority w:val="99"/>
    <w:pPr>
      <w:spacing w:after="0" w:line="360" w:lineRule="auto"/>
    </w:pPr>
    <w:rPr>
      <w:rFonts w:ascii="PT Sans" w:hAnsi="PT Sans" w:cs="PT Sans"/>
      <w:color w:val="26263A"/>
      <w:sz w:val="24"/>
      <w:szCs w:val="24"/>
    </w:rPr>
    <w:tblPr>
      <w:tblStyleRowBandSize w:val="1"/>
      <w:tblBorders>
        <w:bottom w:val="single" w:sz="6" w:space="0" w:color="A4B3BB"/>
        <w:insideH w:val="single" w:sz="6" w:space="0" w:color="A4B3BB"/>
      </w:tblBorders>
      <w:tblCellMar>
        <w:top w:w="0" w:type="dxa"/>
        <w:left w:w="0" w:type="dxa"/>
        <w:bottom w:w="0" w:type="dxa"/>
        <w:right w:w="0" w:type="dxa"/>
      </w:tblCellMar>
    </w:tblPr>
  </w:style>
  <w:style w:type="table" w:customStyle="1" w:styleId="PDPricingTableMainWithHeader">
    <w:name w:val="PDPricingTableMainWithHeader"/>
    <w:uiPriority w:val="99"/>
    <w:pPr>
      <w:spacing w:after="0" w:line="360" w:lineRule="auto"/>
    </w:pPr>
    <w:rPr>
      <w:rFonts w:ascii="PT Sans" w:hAnsi="PT Sans" w:cs="PT Sans"/>
      <w:color w:val="26263A"/>
      <w:sz w:val="24"/>
      <w:szCs w:val="24"/>
    </w:rPr>
    <w:tblPr>
      <w:tblStyleRowBandSize w:val="1"/>
      <w:tblBorders>
        <w:bottom w:val="single" w:sz="6" w:space="0" w:color="A4B3BB"/>
        <w:insideH w:val="single" w:sz="6" w:space="0" w:color="A4B3BB"/>
      </w:tblBorders>
      <w:tblCellMar>
        <w:top w:w="0" w:type="dxa"/>
        <w:left w:w="0" w:type="dxa"/>
        <w:bottom w:w="0" w:type="dxa"/>
        <w:right w:w="0" w:type="dxa"/>
      </w:tblCellMar>
    </w:tblPr>
    <w:tblStylePr w:type="firstRow">
      <w:pPr>
        <w:spacing w:before="0" w:after="0" w:line="360" w:lineRule="auto"/>
        <w:jc w:val="left"/>
      </w:pPr>
      <w:rPr>
        <w:rFonts w:ascii="Arial" w:hAnsi="Arial" w:cs="Arial"/>
        <w:b/>
        <w:bCs/>
        <w:i w:val="0"/>
        <w:iCs w:val="0"/>
        <w:caps w:val="0"/>
        <w:color w:val="173A5A"/>
        <w:sz w:val="22"/>
        <w:szCs w:val="22"/>
        <w:u w:val="none"/>
      </w:rPr>
    </w:tblStylePr>
  </w:style>
  <w:style w:type="table" w:customStyle="1" w:styleId="PDPricingTableTotal">
    <w:name w:val="PDPricingTableTotal"/>
    <w:uiPriority w:val="99"/>
    <w:pPr>
      <w:spacing w:after="0" w:line="360" w:lineRule="auto"/>
    </w:pPr>
    <w:rPr>
      <w:rFonts w:ascii="PT Sans" w:hAnsi="PT Sans" w:cs="PT Sans"/>
      <w:color w:val="26263A"/>
      <w:sz w:val="24"/>
      <w:szCs w:val="24"/>
    </w:rPr>
    <w:tblPr>
      <w:tblCellMar>
        <w:top w:w="0" w:type="dxa"/>
        <w:left w:w="0" w:type="dxa"/>
        <w:bottom w:w="0" w:type="dxa"/>
        <w:right w:w="0" w:type="dxa"/>
      </w:tblCellMar>
    </w:tblPr>
  </w:style>
  <w:style w:type="table" w:styleId="TableGrid">
    <w:name w:val="Table Grid"/>
    <w:basedOn w:val="TableNormal"/>
    <w:uiPriority w:val="59"/>
    <w:pPr>
      <w:spacing w:after="0" w:line="360" w:lineRule="auto"/>
    </w:pPr>
    <w:rPr>
      <w:rFonts w:ascii="PT Sans" w:hAnsi="PT Sans" w:cs="PT Sans"/>
      <w:color w:val="26263A"/>
      <w:sz w:val="24"/>
      <w:szCs w:val="24"/>
    </w:rPr>
    <w:tblPr>
      <w:tblStyleRowBandSize w:val="1"/>
      <w:tblBorders>
        <w:bottom w:val="single" w:sz="6" w:space="0" w:color="A4B3BB"/>
        <w:insideH w:val="single" w:sz="6" w:space="0" w:color="A4B3BB"/>
      </w:tblBorders>
    </w:tblPr>
  </w:style>
  <w:style w:type="table" w:customStyle="1" w:styleId="TableGridWithHeader">
    <w:name w:val="TableGridWithHeader"/>
    <w:basedOn w:val="TableNormal"/>
    <w:uiPriority w:val="59"/>
    <w:pPr>
      <w:spacing w:after="0" w:line="360" w:lineRule="auto"/>
    </w:pPr>
    <w:rPr>
      <w:rFonts w:ascii="PT Sans" w:hAnsi="PT Sans" w:cs="PT Sans"/>
      <w:color w:val="26263A"/>
      <w:sz w:val="24"/>
      <w:szCs w:val="24"/>
    </w:rPr>
    <w:tblPr>
      <w:tblStyleRowBandSize w:val="1"/>
      <w:tblBorders>
        <w:bottom w:val="single" w:sz="6" w:space="0" w:color="A4B3BB"/>
        <w:insideH w:val="single" w:sz="6" w:space="0" w:color="A4B3BB"/>
      </w:tblBorders>
    </w:tblPr>
    <w:tblStylePr w:type="firstRow">
      <w:pPr>
        <w:spacing w:before="0" w:after="0" w:line="360" w:lineRule="auto"/>
        <w:jc w:val="left"/>
      </w:pPr>
      <w:rPr>
        <w:rFonts w:ascii="Arial" w:hAnsi="Arial" w:cs="Arial"/>
        <w:b/>
        <w:bCs/>
        <w:i w:val="0"/>
        <w:iCs w:val="0"/>
        <w:caps w:val="0"/>
        <w:color w:val="173A5A"/>
        <w:sz w:val="22"/>
        <w:szCs w:val="22"/>
        <w:u w:val="none"/>
      </w:rPr>
    </w:tblStylePr>
  </w:style>
  <w:style w:type="table" w:customStyle="1" w:styleId="PDRowItem">
    <w:name w:val="PDRowItem"/>
    <w:uiPriority w:val="99"/>
    <w:tblPr>
      <w:tblCellMar>
        <w:top w:w="0" w:type="dxa"/>
        <w:left w:w="0" w:type="dxa"/>
        <w:bottom w:w="350" w:type="dxa"/>
        <w:right w:w="180" w:type="dxa"/>
      </w:tblCellMar>
    </w:tblPr>
  </w:style>
  <w:style w:type="paragraph" w:customStyle="1" w:styleId="PDParagraphDefault">
    <w:name w:val="PDParagraphDefault"/>
    <w:basedOn w:val="Normal"/>
    <w:uiPriority w:val="99"/>
    <w:pPr>
      <w:spacing w:after="0" w:line="360" w:lineRule="auto"/>
    </w:pPr>
    <w:rPr>
      <w:rFonts w:ascii="PT Sans" w:hAnsi="PT Sans" w:cs="PT Sans"/>
      <w:color w:val="26263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needleandthread.netlify.app/" TargetMode="External"/><Relationship Id="rId4" Type="http://schemas.openxmlformats.org/officeDocument/2006/relationships/webSettings" Target="webSettings.xml"/><Relationship Id="rId9" Type="http://schemas.openxmlformats.org/officeDocument/2006/relationships/hyperlink" Target="https://www.judithellis17.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988</Words>
  <Characters>5636</Characters>
  <Application>Microsoft Office Word</Application>
  <DocSecurity>0</DocSecurity>
  <Lines>46</Lines>
  <Paragraphs>13</Paragraphs>
  <ScaleCrop>false</ScaleCrop>
  <Company/>
  <LinksUpToDate>false</LinksUpToDate>
  <CharactersWithSpaces>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BW</dc:creator>
  <cp:lastModifiedBy>Washington, Brittany</cp:lastModifiedBy>
  <cp:revision>3</cp:revision>
  <dcterms:created xsi:type="dcterms:W3CDTF">2024-03-05T18:53:00Z</dcterms:created>
  <dcterms:modified xsi:type="dcterms:W3CDTF">2024-03-05T18:54:00Z</dcterms:modified>
</cp:coreProperties>
</file>